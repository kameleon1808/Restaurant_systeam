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42"/>
        <w:ind w:left="120"/>
      </w:pPr>
      <w:r>
        <w:t>SPECIFIKACIJA</w:t>
      </w:r>
      <w:r>
        <w:rPr>
          <w:spacing w:val="-5"/>
        </w:rPr>
        <w:t xml:space="preserve"> </w:t>
      </w:r>
      <w:r>
        <w:t>KORISNICKIH</w:t>
      </w:r>
      <w:r>
        <w:rPr>
          <w:spacing w:val="-2"/>
        </w:rPr>
        <w:t xml:space="preserve"> </w:t>
      </w:r>
      <w:r>
        <w:t>ZAHTEVA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1"/>
          <w:numId w:val="1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Verbalni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 w:right="493"/>
      </w:pPr>
      <w:r>
        <w:t>Potrebno je projektovati I implementirati web aplikaciju za ugostiteljskih usluga dostave hrane</w:t>
      </w:r>
      <w:r>
        <w:rPr>
          <w:spacing w:val="1"/>
        </w:rPr>
        <w:t xml:space="preserve"> </w:t>
      </w:r>
      <w:r>
        <w:t>fiktivnog restorana. Sistem ce imati 5 korisnika a to su fizicko/pravno lice, sef restorana, konobar</w:t>
      </w:r>
      <w:r>
        <w:rPr>
          <w:spacing w:val="1"/>
        </w:rPr>
        <w:t xml:space="preserve"> </w:t>
      </w:r>
      <w:r>
        <w:t>restorana I stanje (uvid u statistiku). u narednim razmatranjima posmatrace se ponasanje sistema</w:t>
      </w:r>
      <w:r>
        <w:rPr>
          <w:spacing w:val="-43"/>
        </w:rPr>
        <w:t xml:space="preserve"> </w:t>
      </w:r>
      <w:r>
        <w:t>kada</w:t>
      </w:r>
      <w:r>
        <w:rPr>
          <w:spacing w:val="-3"/>
        </w:rPr>
        <w:t xml:space="preserve"> </w:t>
      </w:r>
      <w:r>
        <w:t>je</w:t>
      </w:r>
      <w:r>
        <w:rPr>
          <w:spacing w:val="-1"/>
        </w:rPr>
        <w:t xml:space="preserve"> </w:t>
      </w:r>
      <w:r>
        <w:t>ulogovan</w:t>
      </w:r>
      <w:r>
        <w:rPr>
          <w:spacing w:val="1"/>
        </w:rPr>
        <w:t xml:space="preserve"> </w:t>
      </w:r>
      <w:r>
        <w:t>neki</w:t>
      </w:r>
      <w:r>
        <w:rPr>
          <w:spacing w:val="2"/>
        </w:rPr>
        <w:t xml:space="preserve"> </w:t>
      </w:r>
      <w:r>
        <w:t>od</w:t>
      </w:r>
      <w:r>
        <w:rPr>
          <w:spacing w:val="-1"/>
        </w:rPr>
        <w:t xml:space="preserve"> </w:t>
      </w:r>
      <w:r>
        <w:t>korisnika.</w:t>
      </w:r>
    </w:p>
    <w:p>
      <w:pPr>
        <w:pStyle w:val="5"/>
      </w:pPr>
    </w:p>
    <w:p>
      <w:pPr>
        <w:pStyle w:val="8"/>
        <w:numPr>
          <w:ilvl w:val="1"/>
          <w:numId w:val="1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Slucajevi</w:t>
      </w:r>
      <w:r>
        <w:rPr>
          <w:spacing w:val="-5"/>
          <w:sz w:val="20"/>
        </w:rPr>
        <w:t xml:space="preserve"> </w:t>
      </w:r>
      <w:r>
        <w:rPr>
          <w:sz w:val="20"/>
        </w:rPr>
        <w:t>koriscenja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osnovu</w:t>
      </w:r>
      <w:r>
        <w:rPr>
          <w:spacing w:val="-1"/>
        </w:rPr>
        <w:t xml:space="preserve"> </w:t>
      </w:r>
      <w:r>
        <w:t>verbalnog</w:t>
      </w:r>
      <w:r>
        <w:rPr>
          <w:spacing w:val="-2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4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sledeci</w:t>
      </w:r>
      <w:r>
        <w:rPr>
          <w:spacing w:val="-3"/>
        </w:rPr>
        <w:t xml:space="preserve"> </w:t>
      </w:r>
      <w:r>
        <w:t>slucajevi</w:t>
      </w:r>
      <w:r>
        <w:rPr>
          <w:spacing w:val="-2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6"/>
        </w:rPr>
        <w:t xml:space="preserve"> </w:t>
      </w:r>
      <w:r>
        <w:rPr>
          <w:b/>
        </w:rPr>
        <w:t>fizicko</w:t>
      </w:r>
      <w:r>
        <w:rPr>
          <w:b/>
          <w:spacing w:val="-2"/>
        </w:rPr>
        <w:t xml:space="preserve"> </w:t>
      </w:r>
      <w:r>
        <w:rPr>
          <w:b/>
        </w:rPr>
        <w:t>lice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3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Dodavanje</w:t>
      </w:r>
      <w:r>
        <w:rPr>
          <w:spacing w:val="-5"/>
          <w:sz w:val="20"/>
        </w:rPr>
        <w:t xml:space="preserve"> </w:t>
      </w:r>
      <w:r>
        <w:rPr>
          <w:sz w:val="20"/>
        </w:rPr>
        <w:t>artikla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  <w:r>
        <w:rPr>
          <w:spacing w:val="-5"/>
          <w:sz w:val="20"/>
        </w:rPr>
        <w:t xml:space="preserve"> </w:t>
      </w:r>
      <w:r>
        <w:rPr>
          <w:sz w:val="20"/>
        </w:rPr>
        <w:t>(Maksimalna</w:t>
      </w:r>
      <w:r>
        <w:rPr>
          <w:spacing w:val="-3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50</w:t>
      </w:r>
      <w:r>
        <w:rPr>
          <w:spacing w:val="-3"/>
          <w:sz w:val="20"/>
        </w:rPr>
        <w:t xml:space="preserve"> </w:t>
      </w:r>
      <w:r>
        <w:rPr>
          <w:sz w:val="20"/>
        </w:rPr>
        <w:t>artikala)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4"/>
          <w:sz w:val="20"/>
        </w:rPr>
        <w:t xml:space="preserve"> </w:t>
      </w:r>
      <w:r>
        <w:rPr>
          <w:sz w:val="20"/>
        </w:rPr>
        <w:t>artikla</w:t>
      </w:r>
      <w:r>
        <w:rPr>
          <w:spacing w:val="-1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kolicine</w:t>
      </w:r>
      <w:r>
        <w:rPr>
          <w:spacing w:val="-1"/>
          <w:sz w:val="20"/>
        </w:rPr>
        <w:t xml:space="preserve"> </w:t>
      </w:r>
      <w:r>
        <w:rPr>
          <w:sz w:val="20"/>
        </w:rPr>
        <w:t>artikla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korpi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Otkazivanje</w:t>
      </w:r>
      <w:r>
        <w:rPr>
          <w:spacing w:val="-6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"/>
        </w:numPr>
        <w:tabs>
          <w:tab w:val="left" w:pos="317"/>
        </w:tabs>
        <w:spacing w:before="0" w:after="0" w:line="240" w:lineRule="auto"/>
        <w:ind w:left="316" w:leftChars="0" w:right="0" w:rightChars="0" w:hanging="197" w:firstLineChars="0"/>
        <w:jc w:val="left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>Lociranje porudzbine</w:t>
      </w:r>
    </w:p>
    <w:p>
      <w:pPr>
        <w:pStyle w:val="5"/>
      </w:pPr>
    </w:p>
    <w:p>
      <w:pPr>
        <w:pStyle w:val="5"/>
      </w:pPr>
    </w:p>
    <w:p>
      <w:pPr>
        <w:pStyle w:val="5"/>
        <w:ind w:left="120"/>
      </w:pPr>
      <w:r>
        <w:t>Na</w:t>
      </w:r>
      <w:r>
        <w:rPr>
          <w:spacing w:val="-5"/>
        </w:rPr>
        <w:t xml:space="preserve"> </w:t>
      </w:r>
      <w:r>
        <w:t>osovu</w:t>
      </w:r>
      <w:r>
        <w:rPr>
          <w:spacing w:val="-3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2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pravno</w:t>
      </w:r>
      <w:r>
        <w:rPr>
          <w:b/>
          <w:spacing w:val="-2"/>
        </w:rPr>
        <w:t xml:space="preserve"> </w:t>
      </w:r>
      <w:r>
        <w:rPr>
          <w:b/>
        </w:rPr>
        <w:t>lice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Dodavanje</w:t>
      </w:r>
      <w:r>
        <w:rPr>
          <w:spacing w:val="-5"/>
          <w:sz w:val="20"/>
        </w:rPr>
        <w:t xml:space="preserve"> </w:t>
      </w:r>
      <w:r>
        <w:rPr>
          <w:sz w:val="20"/>
        </w:rPr>
        <w:t>artikla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  <w:r>
        <w:rPr>
          <w:spacing w:val="-5"/>
          <w:sz w:val="20"/>
        </w:rPr>
        <w:t xml:space="preserve"> </w:t>
      </w:r>
      <w:r>
        <w:rPr>
          <w:sz w:val="20"/>
        </w:rPr>
        <w:t>(Maksimalna</w:t>
      </w:r>
      <w:r>
        <w:rPr>
          <w:spacing w:val="-3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150</w:t>
      </w:r>
      <w:r>
        <w:rPr>
          <w:spacing w:val="-3"/>
          <w:sz w:val="20"/>
        </w:rPr>
        <w:t xml:space="preserve"> </w:t>
      </w:r>
      <w:r>
        <w:rPr>
          <w:sz w:val="20"/>
        </w:rPr>
        <w:t>artikala)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Brisanje</w:t>
      </w:r>
      <w:r>
        <w:rPr>
          <w:spacing w:val="-4"/>
          <w:sz w:val="20"/>
        </w:rPr>
        <w:t xml:space="preserve"> </w:t>
      </w:r>
      <w:r>
        <w:rPr>
          <w:sz w:val="20"/>
        </w:rPr>
        <w:t>artikla</w:t>
      </w:r>
      <w:r>
        <w:rPr>
          <w:spacing w:val="-1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kolicine</w:t>
      </w:r>
      <w:r>
        <w:rPr>
          <w:spacing w:val="-1"/>
          <w:sz w:val="20"/>
        </w:rPr>
        <w:t xml:space="preserve"> </w:t>
      </w:r>
      <w:r>
        <w:rPr>
          <w:sz w:val="20"/>
        </w:rPr>
        <w:t>artikla</w:t>
      </w:r>
      <w:r>
        <w:rPr>
          <w:spacing w:val="-5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korpi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Otkazivanje</w:t>
      </w:r>
      <w:r>
        <w:rPr>
          <w:spacing w:val="-6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rFonts w:hint="default"/>
          <w:sz w:val="20"/>
          <w:lang w:val="en-US"/>
        </w:rPr>
        <w:t>Lociranje porudzbine</w:t>
      </w:r>
    </w:p>
    <w:p>
      <w:pPr>
        <w:pStyle w:val="5"/>
      </w:pPr>
    </w:p>
    <w:p>
      <w:pPr>
        <w:pStyle w:val="5"/>
        <w:spacing w:before="12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4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sefa</w:t>
      </w:r>
      <w:r>
        <w:rPr>
          <w:b/>
          <w:spacing w:val="-2"/>
        </w:rPr>
        <w:t xml:space="preserve"> </w:t>
      </w:r>
      <w:r>
        <w:t>restorana: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4"/>
        </w:numPr>
        <w:tabs>
          <w:tab w:val="left" w:pos="317"/>
        </w:tabs>
        <w:spacing w:before="1" w:after="0" w:line="240" w:lineRule="auto"/>
        <w:ind w:left="120" w:right="5506" w:firstLine="0"/>
        <w:jc w:val="left"/>
        <w:rPr>
          <w:sz w:val="20"/>
        </w:rPr>
      </w:pPr>
      <w:r>
        <w:rPr>
          <w:sz w:val="20"/>
        </w:rPr>
        <w:t>Menjanje sifre korisnickog naloga</w:t>
      </w:r>
      <w:r>
        <w:rPr>
          <w:spacing w:val="-43"/>
          <w:sz w:val="20"/>
        </w:rPr>
        <w:t xml:space="preserve"> </w:t>
      </w:r>
      <w:r>
        <w:rPr>
          <w:sz w:val="20"/>
        </w:rPr>
        <w:t>3.</w:t>
      </w:r>
      <w:r>
        <w:rPr>
          <w:rFonts w:hint="default"/>
          <w:sz w:val="20"/>
          <w:lang w:val="en-US"/>
        </w:rPr>
        <w:t xml:space="preserve"> Brisanje zaposlenih</w:t>
      </w:r>
    </w:p>
    <w:p>
      <w:pPr>
        <w:pStyle w:val="8"/>
        <w:numPr>
          <w:ilvl w:val="0"/>
          <w:numId w:val="4"/>
        </w:numPr>
        <w:tabs>
          <w:tab w:val="left" w:pos="317"/>
        </w:tabs>
        <w:spacing w:before="1" w:after="0" w:line="240" w:lineRule="auto"/>
        <w:ind w:left="120" w:right="5506" w:firstLine="0"/>
        <w:jc w:val="left"/>
        <w:rPr>
          <w:sz w:val="20"/>
        </w:rPr>
      </w:pPr>
      <w:r>
        <w:rPr>
          <w:rFonts w:hint="default"/>
          <w:sz w:val="20"/>
          <w:lang w:val="en-US"/>
        </w:rPr>
        <w:t>Dodavanje zaposlenih</w:t>
      </w:r>
    </w:p>
    <w:p>
      <w:pPr>
        <w:pStyle w:val="5"/>
        <w:spacing w:before="1"/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sledeci</w:t>
      </w:r>
      <w:r>
        <w:rPr>
          <w:spacing w:val="-2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b/>
        </w:rPr>
        <w:t>konobara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Prihvatanje</w:t>
      </w:r>
      <w:r>
        <w:rPr>
          <w:spacing w:val="-1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pacing w:val="-1"/>
          <w:sz w:val="20"/>
        </w:rPr>
        <w:t xml:space="preserve">Otkazivanje </w:t>
      </w:r>
      <w:r>
        <w:rPr>
          <w:sz w:val="20"/>
        </w:rPr>
        <w:t>porudzbine</w:t>
      </w:r>
    </w:p>
    <w:p>
      <w:pPr>
        <w:pStyle w:val="8"/>
        <w:numPr>
          <w:ilvl w:val="0"/>
          <w:numId w:val="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Rucno</w:t>
      </w:r>
      <w:r>
        <w:rPr>
          <w:spacing w:val="-2"/>
          <w:sz w:val="20"/>
        </w:rPr>
        <w:t xml:space="preserve"> </w:t>
      </w:r>
      <w:r>
        <w:rPr>
          <w:sz w:val="20"/>
        </w:rPr>
        <w:t>unosenje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3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1"/>
        </w:rPr>
        <w:t xml:space="preserve"> </w:t>
      </w:r>
      <w:r>
        <w:t>slucajevi</w:t>
      </w:r>
      <w:r>
        <w:rPr>
          <w:spacing w:val="-3"/>
        </w:rPr>
        <w:t xml:space="preserve"> </w:t>
      </w:r>
      <w:r>
        <w:t>koriscenja</w:t>
      </w:r>
      <w:r>
        <w:rPr>
          <w:spacing w:val="-3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rPr>
          <w:rFonts w:hint="default"/>
          <w:b/>
          <w:lang w:val="en-US"/>
        </w:rPr>
        <w:t>menadzer</w:t>
      </w:r>
      <w:r>
        <w:t>:</w:t>
      </w:r>
    </w:p>
    <w:p>
      <w:pPr>
        <w:pStyle w:val="5"/>
        <w:spacing w:before="1"/>
      </w:pPr>
    </w:p>
    <w:p>
      <w:pPr>
        <w:pStyle w:val="8"/>
        <w:numPr>
          <w:ilvl w:val="0"/>
          <w:numId w:val="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Prijavljivanje</w:t>
      </w:r>
      <w:r>
        <w:rPr>
          <w:spacing w:val="-5"/>
          <w:sz w:val="20"/>
        </w:rPr>
        <w:t xml:space="preserve"> </w:t>
      </w:r>
      <w:r>
        <w:rPr>
          <w:sz w:val="20"/>
        </w:rPr>
        <w:t>na</w:t>
      </w:r>
      <w:r>
        <w:rPr>
          <w:spacing w:val="-4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</w:p>
    <w:p>
      <w:pPr>
        <w:pStyle w:val="8"/>
        <w:numPr>
          <w:ilvl w:val="0"/>
          <w:numId w:val="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Menjanje</w:t>
      </w:r>
      <w:r>
        <w:rPr>
          <w:spacing w:val="-6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6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Uvid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statistiku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Na</w:t>
      </w:r>
      <w:r>
        <w:rPr>
          <w:spacing w:val="-6"/>
        </w:rPr>
        <w:t xml:space="preserve"> </w:t>
      </w:r>
      <w:r>
        <w:t>osovu</w:t>
      </w:r>
      <w:r>
        <w:rPr>
          <w:spacing w:val="-2"/>
        </w:rPr>
        <w:t xml:space="preserve"> </w:t>
      </w:r>
      <w:r>
        <w:t>verbalnog</w:t>
      </w:r>
      <w:r>
        <w:rPr>
          <w:spacing w:val="-4"/>
        </w:rPr>
        <w:t xml:space="preserve"> </w:t>
      </w:r>
      <w:r>
        <w:t>modela</w:t>
      </w:r>
      <w:r>
        <w:rPr>
          <w:spacing w:val="-3"/>
        </w:rPr>
        <w:t xml:space="preserve"> </w:t>
      </w:r>
      <w:r>
        <w:t>uoceni</w:t>
      </w:r>
      <w:r>
        <w:rPr>
          <w:spacing w:val="-1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sledeci</w:t>
      </w:r>
      <w:r>
        <w:rPr>
          <w:spacing w:val="-1"/>
        </w:rPr>
        <w:t xml:space="preserve"> </w:t>
      </w:r>
      <w:r>
        <w:t>slucajevi</w:t>
      </w:r>
      <w:r>
        <w:rPr>
          <w:spacing w:val="-4"/>
        </w:rPr>
        <w:t xml:space="preserve"> </w:t>
      </w:r>
      <w:r>
        <w:t>koriscenja</w:t>
      </w:r>
      <w:r>
        <w:rPr>
          <w:spacing w:val="-2"/>
        </w:rPr>
        <w:t xml:space="preserve"> </w:t>
      </w:r>
      <w:r>
        <w:t>za</w:t>
      </w:r>
      <w:r>
        <w:rPr>
          <w:spacing w:val="-6"/>
        </w:rPr>
        <w:t xml:space="preserve"> </w:t>
      </w:r>
      <w:r>
        <w:rPr>
          <w:b/>
        </w:rPr>
        <w:t>dostavljaca</w:t>
      </w:r>
      <w:r>
        <w:t>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7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pacing w:val="-1"/>
          <w:sz w:val="20"/>
        </w:rPr>
        <w:t>Posalji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7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Zavrsi</w:t>
      </w:r>
      <w:r>
        <w:rPr>
          <w:spacing w:val="-8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8615" cy="4566285"/>
            <wp:effectExtent l="0" t="0" r="635" b="57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26"/>
        </w:rPr>
      </w:pPr>
    </w:p>
    <w:p>
      <w:pPr>
        <w:pStyle w:val="5"/>
        <w:ind w:left="120"/>
      </w:pPr>
      <w:r>
        <w:t>Slika</w:t>
      </w:r>
      <w:r>
        <w:rPr>
          <w:spacing w:val="-5"/>
        </w:rPr>
        <w:t xml:space="preserve"> </w:t>
      </w:r>
      <w:r>
        <w:t>1.1</w:t>
      </w:r>
      <w:r>
        <w:rPr>
          <w:spacing w:val="-4"/>
        </w:rPr>
        <w:t xml:space="preserve"> </w:t>
      </w:r>
      <w:r>
        <w:t>Use-case</w:t>
      </w:r>
      <w:r>
        <w:rPr>
          <w:spacing w:val="-4"/>
        </w:rPr>
        <w:t xml:space="preserve"> </w:t>
      </w:r>
      <w:r>
        <w:t>dijagram</w:t>
      </w:r>
      <w:r>
        <w:rPr>
          <w:spacing w:val="-3"/>
        </w:rPr>
        <w:t xml:space="preserve"> </w:t>
      </w:r>
      <w:r>
        <w:t>svih</w:t>
      </w:r>
      <w:r>
        <w:rPr>
          <w:spacing w:val="-2"/>
        </w:rPr>
        <w:t xml:space="preserve"> </w:t>
      </w:r>
      <w:r>
        <w:t>slucajeva</w:t>
      </w:r>
      <w:r>
        <w:rPr>
          <w:spacing w:val="-4"/>
        </w:rPr>
        <w:t xml:space="preserve"> </w:t>
      </w:r>
      <w:r>
        <w:t>koriscenja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6"/>
        <w:numPr>
          <w:ilvl w:val="1"/>
          <w:numId w:val="1"/>
        </w:numPr>
        <w:tabs>
          <w:tab w:val="left" w:pos="437"/>
        </w:tabs>
        <w:spacing w:before="87" w:after="0" w:line="240" w:lineRule="auto"/>
        <w:ind w:left="436" w:right="0" w:hanging="317"/>
        <w:jc w:val="left"/>
      </w:pPr>
      <w:r>
        <w:t>Opis</w:t>
      </w:r>
      <w:r>
        <w:rPr>
          <w:spacing w:val="-4"/>
        </w:rPr>
        <w:t xml:space="preserve"> </w:t>
      </w:r>
      <w:r>
        <w:t>slucajeva</w:t>
      </w:r>
      <w:r>
        <w:rPr>
          <w:spacing w:val="-4"/>
        </w:rPr>
        <w:t xml:space="preserve"> </w:t>
      </w:r>
      <w:r>
        <w:t>koriscenja</w:t>
      </w:r>
    </w:p>
    <w:p>
      <w:pPr>
        <w:pStyle w:val="5"/>
        <w:spacing w:before="10"/>
        <w:rPr>
          <w:b/>
          <w:sz w:val="19"/>
        </w:rPr>
      </w:pPr>
    </w:p>
    <w:p>
      <w:pPr>
        <w:pStyle w:val="2"/>
        <w:spacing w:before="1"/>
      </w:pPr>
      <w:r>
        <w:t>SK1:</w:t>
      </w:r>
      <w:r>
        <w:rPr>
          <w:spacing w:val="-3"/>
        </w:rPr>
        <w:t xml:space="preserve"> </w:t>
      </w:r>
      <w:r>
        <w:t>Kreiranje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585"/>
      </w:pPr>
      <w:r>
        <w:t>Naziv: Kreiranje korisnickog naloga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4"/>
          <w:sz w:val="20"/>
        </w:rPr>
        <w:t xml:space="preserve"> </w:t>
      </w:r>
      <w:r>
        <w:rPr>
          <w:sz w:val="20"/>
        </w:rPr>
        <w:t>naloga</w:t>
      </w:r>
      <w:r>
        <w:rPr>
          <w:spacing w:val="-2"/>
          <w:sz w:val="20"/>
        </w:rPr>
        <w:t xml:space="preserve"> </w:t>
      </w:r>
      <w:r>
        <w:rPr>
          <w:sz w:val="20"/>
        </w:rPr>
        <w:t>(APUSO)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pokrece</w:t>
      </w:r>
      <w:r>
        <w:rPr>
          <w:spacing w:val="-5"/>
          <w:sz w:val="20"/>
        </w:rPr>
        <w:t xml:space="preserve"> </w:t>
      </w:r>
      <w:r>
        <w:rPr>
          <w:sz w:val="20"/>
        </w:rPr>
        <w:t>proces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4"/>
          <w:sz w:val="20"/>
        </w:rPr>
        <w:t xml:space="preserve"> </w:t>
      </w:r>
      <w:r>
        <w:rPr>
          <w:sz w:val="20"/>
        </w:rPr>
        <w:t>kreiranje</w:t>
      </w:r>
      <w:r>
        <w:rPr>
          <w:spacing w:val="-5"/>
          <w:sz w:val="20"/>
        </w:rPr>
        <w:t xml:space="preserve"> </w:t>
      </w:r>
      <w:r>
        <w:rPr>
          <w:sz w:val="20"/>
        </w:rPr>
        <w:t>naloga</w:t>
      </w:r>
      <w:r>
        <w:rPr>
          <w:spacing w:val="-3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formu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3"/>
          <w:sz w:val="20"/>
        </w:rPr>
        <w:t xml:space="preserve"> </w:t>
      </w:r>
      <w:r>
        <w:rPr>
          <w:sz w:val="20"/>
        </w:rPr>
        <w:t>(IA)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trazene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  <w:r>
        <w:rPr>
          <w:spacing w:val="-3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2"/>
          <w:sz w:val="20"/>
        </w:rPr>
        <w:t xml:space="preserve"> </w:t>
      </w:r>
      <w:r>
        <w:rPr>
          <w:sz w:val="20"/>
        </w:rPr>
        <w:t>kreirao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  <w:r>
        <w:rPr>
          <w:spacing w:val="-2"/>
          <w:sz w:val="20"/>
        </w:rPr>
        <w:t xml:space="preserve"> </w:t>
      </w:r>
      <w:r>
        <w:rPr>
          <w:sz w:val="20"/>
        </w:rPr>
        <w:t>(APUSO)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izvrsio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5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proverava</w:t>
      </w:r>
      <w:r>
        <w:rPr>
          <w:spacing w:val="-4"/>
          <w:sz w:val="20"/>
        </w:rPr>
        <w:t xml:space="preserve"> </w:t>
      </w:r>
      <w:r>
        <w:rPr>
          <w:sz w:val="20"/>
        </w:rPr>
        <w:t>postojanje</w:t>
      </w:r>
      <w:r>
        <w:rPr>
          <w:spacing w:val="-6"/>
          <w:sz w:val="20"/>
        </w:rPr>
        <w:t xml:space="preserve"> </w:t>
      </w:r>
      <w:r>
        <w:rPr>
          <w:sz w:val="20"/>
        </w:rPr>
        <w:t>korisnickog</w:t>
      </w:r>
      <w:r>
        <w:rPr>
          <w:spacing w:val="-3"/>
          <w:sz w:val="20"/>
        </w:rPr>
        <w:t xml:space="preserve"> </w:t>
      </w:r>
      <w:r>
        <w:rPr>
          <w:sz w:val="20"/>
        </w:rPr>
        <w:t>imena</w:t>
      </w:r>
      <w:r>
        <w:rPr>
          <w:spacing w:val="-4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korisnicki</w:t>
      </w:r>
      <w:r>
        <w:rPr>
          <w:spacing w:val="-2"/>
          <w:sz w:val="20"/>
        </w:rPr>
        <w:t xml:space="preserve"> </w:t>
      </w:r>
      <w:r>
        <w:rPr>
          <w:sz w:val="20"/>
        </w:rPr>
        <w:t>nalog</w:t>
      </w:r>
      <w:r>
        <w:rPr>
          <w:spacing w:val="-6"/>
          <w:sz w:val="20"/>
        </w:rPr>
        <w:t xml:space="preserve"> </w:t>
      </w:r>
      <w:r>
        <w:rPr>
          <w:sz w:val="20"/>
        </w:rPr>
        <w:t>sa</w:t>
      </w:r>
      <w:r>
        <w:rPr>
          <w:spacing w:val="-2"/>
          <w:sz w:val="20"/>
        </w:rPr>
        <w:t xml:space="preserve"> </w:t>
      </w:r>
      <w:r>
        <w:rPr>
          <w:sz w:val="20"/>
        </w:rPr>
        <w:t>zadatim</w:t>
      </w:r>
      <w:r>
        <w:rPr>
          <w:spacing w:val="-5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5"/>
          <w:sz w:val="20"/>
        </w:rPr>
        <w:t xml:space="preserve"> </w:t>
      </w:r>
      <w:r>
        <w:rPr>
          <w:sz w:val="20"/>
        </w:rPr>
        <w:t>poruku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kreiranja naloga</w:t>
      </w:r>
      <w:r>
        <w:rPr>
          <w:spacing w:val="-5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 w:right="1111"/>
      </w:pPr>
      <w:r>
        <w:t>5.1. Sistem pronalazi korisnicki nalog sa vec unetim korisnickim imenom, prikazuje poruku</w:t>
      </w:r>
      <w:r>
        <w:rPr>
          <w:spacing w:val="-43"/>
        </w:rPr>
        <w:t xml:space="preserve"> </w:t>
      </w:r>
      <w:r>
        <w:t>korisniku I prekida</w:t>
      </w:r>
      <w:r>
        <w:rPr>
          <w:spacing w:val="1"/>
        </w:rPr>
        <w:t xml:space="preserve"> </w:t>
      </w:r>
      <w:r>
        <w:t>izvrsavanje</w:t>
      </w:r>
      <w:r>
        <w:rPr>
          <w:spacing w:val="-2"/>
        </w:rPr>
        <w:t xml:space="preserve"> </w:t>
      </w:r>
      <w:r>
        <w:t>scenarija</w:t>
      </w:r>
      <w:r>
        <w:rPr>
          <w:spacing w:val="1"/>
        </w:rPr>
        <w:t xml:space="preserve"> </w:t>
      </w:r>
      <w:r>
        <w:t>(IA)</w:t>
      </w:r>
    </w:p>
    <w:p>
      <w:pPr>
        <w:pStyle w:val="5"/>
        <w:spacing w:line="243" w:lineRule="exact"/>
        <w:ind w:left="120"/>
      </w:pPr>
      <w:r>
        <w:t>7.1.</w:t>
      </w:r>
      <w:r>
        <w:rPr>
          <w:spacing w:val="-3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moze</w:t>
      </w:r>
      <w:r>
        <w:rPr>
          <w:spacing w:val="-1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kreira nalog</w:t>
      </w:r>
      <w:r>
        <w:rPr>
          <w:spacing w:val="-6"/>
        </w:rPr>
        <w:t xml:space="preserve"> </w:t>
      </w:r>
      <w:r>
        <w:t>sa</w:t>
      </w:r>
      <w:r>
        <w:rPr>
          <w:spacing w:val="1"/>
        </w:rPr>
        <w:t xml:space="preserve"> </w:t>
      </w:r>
      <w:r>
        <w:t>zadatim</w:t>
      </w:r>
      <w:r>
        <w:rPr>
          <w:spacing w:val="-4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prikazuje</w:t>
      </w:r>
      <w:r>
        <w:rPr>
          <w:spacing w:val="-5"/>
        </w:rPr>
        <w:t xml:space="preserve"> </w:t>
      </w:r>
      <w:r>
        <w:t>poruku</w:t>
      </w:r>
      <w:r>
        <w:rPr>
          <w:spacing w:val="-2"/>
        </w:rPr>
        <w:t xml:space="preserve"> </w:t>
      </w:r>
      <w:r>
        <w:t>korisniku</w:t>
      </w:r>
      <w:r>
        <w:rPr>
          <w:spacing w:val="-4"/>
        </w:rPr>
        <w:t xml:space="preserve"> </w:t>
      </w:r>
      <w:r>
        <w:t>(IA)</w:t>
      </w:r>
    </w:p>
    <w:p>
      <w:pPr>
        <w:pStyle w:val="5"/>
        <w:spacing w:before="1"/>
      </w:pPr>
    </w:p>
    <w:p>
      <w:pPr>
        <w:pStyle w:val="2"/>
      </w:pPr>
      <w:r>
        <w:t>SK2:</w:t>
      </w:r>
      <w:r>
        <w:rPr>
          <w:spacing w:val="-3"/>
        </w:rPr>
        <w:t xml:space="preserve"> </w:t>
      </w:r>
      <w:r>
        <w:t>Prijavljivanje na</w:t>
      </w:r>
      <w:r>
        <w:rPr>
          <w:spacing w:val="-2"/>
        </w:rPr>
        <w:t xml:space="preserve"> </w:t>
      </w:r>
      <w:r>
        <w:t>nalog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Prijavljivanje</w:t>
      </w:r>
      <w:r>
        <w:rPr>
          <w:spacing w:val="-1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spacing w:before="1"/>
        <w:ind w:left="120" w:right="3437"/>
        <w:rPr>
          <w:rFonts w:hint="default"/>
          <w:lang w:val="en-US"/>
        </w:rPr>
      </w:pPr>
      <w:r>
        <w:t xml:space="preserve">Aktori: Fizicko lice, pravno lice, sef restorana, konobar, </w:t>
      </w:r>
      <w:r>
        <w:rPr>
          <w:rFonts w:hint="default"/>
          <w:lang w:val="en-US"/>
        </w:rPr>
        <w:t>menadzer</w:t>
      </w:r>
    </w:p>
    <w:p>
      <w:pPr>
        <w:pStyle w:val="5"/>
        <w:spacing w:before="1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prijavljivanje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-5"/>
          <w:sz w:val="20"/>
        </w:rPr>
        <w:t xml:space="preserve"> </w:t>
      </w:r>
      <w:r>
        <w:rPr>
          <w:sz w:val="20"/>
        </w:rPr>
        <w:t>nalog</w:t>
      </w:r>
      <w:r>
        <w:rPr>
          <w:spacing w:val="-3"/>
          <w:sz w:val="20"/>
        </w:rPr>
        <w:t xml:space="preserve"> </w:t>
      </w:r>
      <w:r>
        <w:rPr>
          <w:sz w:val="20"/>
        </w:rPr>
        <w:t>(ANSO)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trazene</w:t>
      </w:r>
      <w:r>
        <w:rPr>
          <w:spacing w:val="-4"/>
          <w:sz w:val="20"/>
        </w:rPr>
        <w:t xml:space="preserve"> </w:t>
      </w:r>
      <w:r>
        <w:rPr>
          <w:sz w:val="20"/>
        </w:rPr>
        <w:t>podatke(APUSO)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proveri</w:t>
      </w:r>
      <w:r>
        <w:rPr>
          <w:spacing w:val="-2"/>
          <w:sz w:val="20"/>
        </w:rPr>
        <w:t xml:space="preserve"> </w:t>
      </w:r>
      <w:r>
        <w:rPr>
          <w:sz w:val="20"/>
        </w:rPr>
        <w:t>postoji</w:t>
      </w:r>
      <w:r>
        <w:rPr>
          <w:spacing w:val="-3"/>
          <w:sz w:val="20"/>
        </w:rPr>
        <w:t xml:space="preserve"> </w:t>
      </w:r>
      <w:r>
        <w:rPr>
          <w:sz w:val="20"/>
        </w:rPr>
        <w:t>li</w:t>
      </w:r>
      <w:r>
        <w:rPr>
          <w:spacing w:val="-3"/>
          <w:sz w:val="20"/>
        </w:rPr>
        <w:t xml:space="preserve"> </w:t>
      </w:r>
      <w:r>
        <w:rPr>
          <w:sz w:val="20"/>
        </w:rPr>
        <w:t>nalog</w:t>
      </w:r>
      <w:r>
        <w:rPr>
          <w:spacing w:val="-3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2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prijavljuje</w:t>
      </w:r>
      <w:r>
        <w:rPr>
          <w:spacing w:val="-5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njegov</w:t>
      </w:r>
      <w:r>
        <w:rPr>
          <w:spacing w:val="-3"/>
          <w:sz w:val="20"/>
        </w:rPr>
        <w:t xml:space="preserve"> </w:t>
      </w:r>
      <w:r>
        <w:rPr>
          <w:sz w:val="20"/>
        </w:rPr>
        <w:t>korisnicki</w:t>
      </w:r>
      <w:r>
        <w:rPr>
          <w:spacing w:val="-4"/>
          <w:sz w:val="20"/>
        </w:rPr>
        <w:t xml:space="preserve"> </w:t>
      </w:r>
      <w:r>
        <w:rPr>
          <w:sz w:val="20"/>
        </w:rPr>
        <w:t>nalog</w:t>
      </w:r>
      <w:r>
        <w:rPr>
          <w:spacing w:val="-4"/>
          <w:sz w:val="20"/>
        </w:rPr>
        <w:t xml:space="preserve"> </w:t>
      </w:r>
      <w:r>
        <w:rPr>
          <w:sz w:val="20"/>
        </w:rPr>
        <w:t>(SO)</w:t>
      </w:r>
    </w:p>
    <w:p>
      <w:pPr>
        <w:pStyle w:val="8"/>
        <w:numPr>
          <w:ilvl w:val="0"/>
          <w:numId w:val="9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pokazuje</w:t>
      </w:r>
      <w:r>
        <w:rPr>
          <w:spacing w:val="-4"/>
          <w:sz w:val="20"/>
        </w:rPr>
        <w:t xml:space="preserve"> </w:t>
      </w:r>
      <w:r>
        <w:rPr>
          <w:sz w:val="20"/>
        </w:rPr>
        <w:t>poruku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logovanja</w:t>
      </w:r>
      <w:r>
        <w:rPr>
          <w:spacing w:val="-1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ne</w:t>
      </w:r>
      <w:r>
        <w:rPr>
          <w:spacing w:val="-4"/>
        </w:rPr>
        <w:t xml:space="preserve"> </w:t>
      </w:r>
      <w:r>
        <w:t>pronalazi</w:t>
      </w:r>
      <w:r>
        <w:rPr>
          <w:spacing w:val="-6"/>
        </w:rPr>
        <w:t xml:space="preserve"> </w:t>
      </w:r>
      <w:r>
        <w:t>nalog</w:t>
      </w:r>
      <w:r>
        <w:rPr>
          <w:spacing w:val="-4"/>
        </w:rPr>
        <w:t xml:space="preserve"> </w:t>
      </w:r>
      <w:r>
        <w:t>sa unetim</w:t>
      </w:r>
      <w:r>
        <w:rPr>
          <w:spacing w:val="-5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obustavlja proces</w:t>
      </w:r>
      <w:r>
        <w:rPr>
          <w:spacing w:val="-5"/>
        </w:rPr>
        <w:t xml:space="preserve"> </w:t>
      </w:r>
      <w:r>
        <w:t>prijavljivanja(IA)</w:t>
      </w:r>
    </w:p>
    <w:p>
      <w:pPr>
        <w:pStyle w:val="5"/>
      </w:pPr>
    </w:p>
    <w:p>
      <w:pPr>
        <w:pStyle w:val="5"/>
        <w:spacing w:before="2"/>
      </w:pPr>
    </w:p>
    <w:p>
      <w:pPr>
        <w:pStyle w:val="2"/>
      </w:pPr>
      <w:r>
        <w:t>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Brisanje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ind w:left="120" w:right="3437"/>
      </w:pPr>
      <w:r>
        <w:t>Aktori: Fizicko lice, pravno lice, sef restorana</w:t>
      </w:r>
    </w:p>
    <w:p>
      <w:pPr>
        <w:pStyle w:val="5"/>
        <w:spacing w:before="1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10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10"/>
        </w:numPr>
        <w:tabs>
          <w:tab w:val="left" w:pos="317"/>
        </w:tabs>
        <w:spacing w:before="1" w:after="0" w:line="480" w:lineRule="auto"/>
        <w:ind w:left="120" w:right="3372" w:firstLine="0"/>
        <w:jc w:val="left"/>
        <w:rPr>
          <w:sz w:val="20"/>
        </w:rPr>
      </w:pPr>
      <w:r>
        <w:rPr>
          <w:sz w:val="20"/>
        </w:rPr>
        <w:t>Sistem obavestava korisnika da je brisanje uspesno izvrseno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spacing w:after="0" w:line="48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3.1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SK4:</w:t>
      </w:r>
      <w:r>
        <w:rPr>
          <w:spacing w:val="-3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Naziv:</w:t>
      </w:r>
      <w:r>
        <w:rPr>
          <w:spacing w:val="-5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naloga</w:t>
      </w:r>
    </w:p>
    <w:p>
      <w:pPr>
        <w:pStyle w:val="5"/>
        <w:ind w:left="120" w:right="3437"/>
      </w:pPr>
      <w:r>
        <w:t>Aktori: Fizicko lice, pravno lice, sef restorana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postojecu</w:t>
      </w:r>
      <w:r>
        <w:rPr>
          <w:spacing w:val="-2"/>
          <w:sz w:val="20"/>
        </w:rPr>
        <w:t xml:space="preserve"> </w:t>
      </w:r>
      <w:r>
        <w:rPr>
          <w:sz w:val="20"/>
        </w:rPr>
        <w:t>sifru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sifru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identicnost</w:t>
      </w:r>
      <w:r>
        <w:rPr>
          <w:spacing w:val="-3"/>
          <w:sz w:val="20"/>
        </w:rPr>
        <w:t xml:space="preserve"> </w:t>
      </w:r>
      <w:r>
        <w:rPr>
          <w:sz w:val="20"/>
        </w:rPr>
        <w:t>unete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vec</w:t>
      </w:r>
      <w:r>
        <w:rPr>
          <w:spacing w:val="-2"/>
          <w:sz w:val="20"/>
        </w:rPr>
        <w:t xml:space="preserve"> </w:t>
      </w:r>
      <w:r>
        <w:rPr>
          <w:sz w:val="20"/>
        </w:rPr>
        <w:t>postojece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4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5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11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3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spacing w:before="1"/>
      </w:pPr>
    </w:p>
    <w:p>
      <w:pPr>
        <w:pStyle w:val="2"/>
      </w:pPr>
      <w:r>
        <w:t>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 u</w:t>
      </w:r>
      <w:r>
        <w:rPr>
          <w:spacing w:val="-4"/>
        </w:rPr>
        <w:t xml:space="preserve"> </w:t>
      </w:r>
      <w:r>
        <w:t>korpu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775"/>
      </w:pPr>
      <w:r>
        <w:t>Naziv: Dodavanje artikla u korpu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2"/>
      </w:pP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6"/>
          <w:sz w:val="20"/>
        </w:rPr>
        <w:t xml:space="preserve"> </w:t>
      </w:r>
      <w:r>
        <w:rPr>
          <w:sz w:val="20"/>
        </w:rPr>
        <w:t>zeljeni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kolikcinu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smesti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li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2"/>
          <w:sz w:val="20"/>
        </w:rPr>
        <w:t xml:space="preserve"> </w:t>
      </w: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prijavljen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smestanja</w:t>
      </w:r>
      <w:r>
        <w:rPr>
          <w:spacing w:val="-3"/>
          <w:sz w:val="20"/>
        </w:rPr>
        <w:t xml:space="preserve"> </w:t>
      </w:r>
      <w:r>
        <w:rPr>
          <w:sz w:val="20"/>
        </w:rPr>
        <w:t>artikka</w:t>
      </w:r>
      <w:r>
        <w:rPr>
          <w:spacing w:val="-6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12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1"/>
      </w:pPr>
    </w:p>
    <w:p>
      <w:pPr>
        <w:pStyle w:val="2"/>
      </w:pPr>
      <w:r>
        <w:t>SK6:</w:t>
      </w:r>
      <w:r>
        <w:rPr>
          <w:spacing w:val="-3"/>
        </w:rPr>
        <w:t xml:space="preserve"> </w:t>
      </w:r>
      <w:r>
        <w:t>Brisanje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iz korpe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980"/>
        <w:jc w:val="both"/>
      </w:pPr>
      <w:r>
        <w:t>Naziv: Brisanje artikla iz korpe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039"/>
        <w:jc w:val="both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izbrise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brisanja</w:t>
      </w:r>
      <w:r>
        <w:rPr>
          <w:spacing w:val="-6"/>
          <w:sz w:val="20"/>
        </w:rPr>
        <w:t xml:space="preserve"> </w:t>
      </w:r>
      <w:r>
        <w:rPr>
          <w:sz w:val="20"/>
        </w:rPr>
        <w:t>artika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13"/>
        </w:numPr>
        <w:tabs>
          <w:tab w:val="left" w:pos="317"/>
        </w:tabs>
        <w:spacing w:before="1" w:after="0" w:line="480" w:lineRule="auto"/>
        <w:ind w:left="120" w:right="3592" w:firstLine="0"/>
        <w:jc w:val="left"/>
        <w:rPr>
          <w:sz w:val="20"/>
        </w:rPr>
      </w:pPr>
      <w:r>
        <w:rPr>
          <w:sz w:val="20"/>
        </w:rPr>
        <w:t>Sistem obavestava korisnika da je artikal izbrisan iz korpe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spacing w:after="0" w:line="48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SK7:</w:t>
      </w:r>
      <w:r>
        <w:rPr>
          <w:spacing w:val="-2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kolicine artikla u</w:t>
      </w:r>
      <w:r>
        <w:rPr>
          <w:spacing w:val="-2"/>
        </w:rPr>
        <w:t xml:space="preserve"> </w:t>
      </w:r>
      <w:r>
        <w:t>korpi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170"/>
      </w:pPr>
      <w:r>
        <w:t>Naziv: Menjanje kolicina artikala u korpi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Fizicko lice,</w:t>
      </w:r>
      <w:r>
        <w:rPr>
          <w:spacing w:val="2"/>
        </w:rPr>
        <w:t xml:space="preserve"> </w:t>
      </w:r>
      <w:r>
        <w:t>pravno lice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Korisnik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</w:t>
      </w: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14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kolicinu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6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1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964"/>
      </w:pPr>
      <w:r>
        <w:t>Naziv: Kreiranje porudzbine</w:t>
      </w:r>
      <w:r>
        <w:rPr>
          <w:spacing w:val="1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potvrdjivanje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lokaciju</w:t>
      </w:r>
      <w:r>
        <w:rPr>
          <w:spacing w:val="-4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5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2"/>
        </w:rPr>
        <w:t xml:space="preserve"> </w:t>
      </w:r>
      <w:r>
        <w:t>Korpa je</w:t>
      </w:r>
      <w:r>
        <w:rPr>
          <w:spacing w:val="-3"/>
        </w:rPr>
        <w:t xml:space="preserve"> </w:t>
      </w:r>
      <w:r>
        <w:t>prazna</w:t>
      </w:r>
    </w:p>
    <w:p>
      <w:pPr>
        <w:pStyle w:val="5"/>
      </w:pPr>
    </w:p>
    <w:p>
      <w:pPr>
        <w:pStyle w:val="5"/>
        <w:spacing w:before="12"/>
        <w:rPr>
          <w:sz w:val="19"/>
        </w:rPr>
      </w:pPr>
    </w:p>
    <w:p>
      <w:pPr>
        <w:pStyle w:val="2"/>
      </w:pPr>
      <w:r>
        <w:t>SK9:</w:t>
      </w:r>
      <w:r>
        <w:rPr>
          <w:spacing w:val="-3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5"/>
        <w:jc w:val="both"/>
      </w:pPr>
      <w:r>
        <w:t>Naziv: Otkazivanje porudzbine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2"/>
        <w:ind w:left="120" w:right="1336"/>
        <w:jc w:val="both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6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1"/>
        </w:rPr>
        <w:t xml:space="preserve"> </w:t>
      </w:r>
      <w:r>
        <w:t>kreirana</w:t>
      </w:r>
      <w:r>
        <w:rPr>
          <w:spacing w:val="-1"/>
        </w:rPr>
        <w:t xml:space="preserve"> </w:t>
      </w:r>
      <w:r>
        <w:t>porudzbina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SK10:</w:t>
      </w:r>
      <w:r>
        <w:rPr>
          <w:spacing w:val="-4"/>
        </w:rPr>
        <w:t xml:space="preserve"> </w:t>
      </w:r>
      <w:r>
        <w:t>Prihvatanje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75"/>
      </w:pPr>
      <w:r>
        <w:t>Naziv: Prihvatanje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7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prihvatanje</w:t>
      </w:r>
      <w:r>
        <w:rPr>
          <w:spacing w:val="-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7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prihvatanja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7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 kreirana</w:t>
      </w:r>
    </w:p>
    <w:p>
      <w:pPr>
        <w:pStyle w:val="5"/>
      </w:pPr>
    </w:p>
    <w:p>
      <w:pPr>
        <w:pStyle w:val="5"/>
      </w:pPr>
    </w:p>
    <w:p>
      <w:pPr>
        <w:pStyle w:val="5"/>
        <w:spacing w:before="3"/>
      </w:pPr>
    </w:p>
    <w:p>
      <w:pPr>
        <w:pStyle w:val="2"/>
      </w:pPr>
      <w:r>
        <w:t>SK11:</w:t>
      </w:r>
      <w:r>
        <w:rPr>
          <w:spacing w:val="-3"/>
        </w:rPr>
        <w:t xml:space="preserve"> </w:t>
      </w:r>
      <w:r>
        <w:t>Odbijanje 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1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odbijanje</w:t>
      </w:r>
      <w:r>
        <w:rPr>
          <w:spacing w:val="-3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odbijanja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porudzbina</w:t>
      </w:r>
    </w:p>
    <w:p>
      <w:pPr>
        <w:pStyle w:val="8"/>
        <w:numPr>
          <w:ilvl w:val="0"/>
          <w:numId w:val="18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1"/>
        </w:rPr>
        <w:t xml:space="preserve"> </w:t>
      </w:r>
      <w:r>
        <w:t>odbijena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SK12:</w:t>
      </w:r>
      <w:r>
        <w:rPr>
          <w:spacing w:val="-3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1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neophodne</w:t>
      </w:r>
      <w:r>
        <w:rPr>
          <w:spacing w:val="-3"/>
          <w:sz w:val="20"/>
        </w:rPr>
        <w:t xml:space="preserve"> </w:t>
      </w:r>
      <w:r>
        <w:rPr>
          <w:sz w:val="20"/>
        </w:rPr>
        <w:t>podatke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poudzbinu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1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19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SK13:</w:t>
      </w:r>
      <w:r>
        <w:rPr>
          <w:spacing w:val="-3"/>
        </w:rPr>
        <w:t xml:space="preserve"> </w:t>
      </w:r>
      <w:r>
        <w:t>Uvid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statistiku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ind w:left="120" w:right="6116"/>
        <w:rPr>
          <w:rFonts w:hint="default"/>
          <w:lang w:val="en-US"/>
        </w:rPr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2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statistike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prikaze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</w:t>
      </w:r>
      <w:r>
        <w:rPr>
          <w:spacing w:val="-1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0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SK13.1:</w:t>
      </w:r>
      <w:r>
        <w:rPr>
          <w:spacing w:val="-4"/>
        </w:rPr>
        <w:t xml:space="preserve"> </w:t>
      </w:r>
      <w:r>
        <w:t>Najcesce</w:t>
      </w:r>
      <w:r>
        <w:rPr>
          <w:spacing w:val="-1"/>
        </w:rPr>
        <w:t xml:space="preserve"> </w:t>
      </w:r>
      <w:r>
        <w:t>porucivani</w:t>
      </w:r>
      <w:r>
        <w:rPr>
          <w:spacing w:val="-5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liste</w:t>
      </w:r>
      <w:r>
        <w:rPr>
          <w:spacing w:val="-1"/>
          <w:sz w:val="20"/>
        </w:rPr>
        <w:t xml:space="preserve"> </w:t>
      </w:r>
      <w:r>
        <w:rPr>
          <w:sz w:val="20"/>
        </w:rPr>
        <w:t>proizvoda</w:t>
      </w:r>
      <w:r>
        <w:rPr>
          <w:spacing w:val="-2"/>
          <w:sz w:val="20"/>
        </w:rPr>
        <w:t xml:space="preserve"> </w:t>
      </w:r>
      <w:r>
        <w:rPr>
          <w:sz w:val="20"/>
        </w:rPr>
        <w:t>koji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najcesce</w:t>
      </w:r>
      <w:r>
        <w:rPr>
          <w:spacing w:val="-4"/>
          <w:sz w:val="20"/>
        </w:rPr>
        <w:t xml:space="preserve"> </w:t>
      </w:r>
      <w:r>
        <w:rPr>
          <w:sz w:val="20"/>
        </w:rPr>
        <w:t>porucivani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prikaze</w:t>
      </w:r>
      <w:r>
        <w:rPr>
          <w:spacing w:val="-4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</w:t>
      </w:r>
      <w:r>
        <w:rPr>
          <w:spacing w:val="-1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1"/>
        </w:numPr>
        <w:tabs>
          <w:tab w:val="left" w:pos="317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mesecima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6166"/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mesecima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3" w:lineRule="exact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1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godinama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3"/>
        </w:numPr>
        <w:tabs>
          <w:tab w:val="left" w:pos="418"/>
        </w:tabs>
        <w:spacing w:before="0" w:after="0" w:line="240" w:lineRule="auto"/>
        <w:ind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</w:pPr>
    </w:p>
    <w:p>
      <w:pPr>
        <w:pStyle w:val="5"/>
        <w:spacing w:before="2"/>
      </w:pPr>
    </w:p>
    <w:p>
      <w:pPr>
        <w:pStyle w:val="2"/>
      </w:pPr>
      <w:r>
        <w:t>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korisnicima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4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SK13.5:</w:t>
      </w:r>
      <w:r>
        <w:rPr>
          <w:spacing w:val="-3"/>
        </w:rPr>
        <w:t xml:space="preserve"> </w:t>
      </w:r>
      <w:r>
        <w:t>Dnevni</w:t>
      </w:r>
      <w:r>
        <w:rPr>
          <w:spacing w:val="-1"/>
        </w:rPr>
        <w:t xml:space="preserve"> </w:t>
      </w:r>
      <w:r>
        <w:t>nedeljni</w:t>
      </w:r>
      <w:r>
        <w:rPr>
          <w:spacing w:val="-4"/>
        </w:rPr>
        <w:t xml:space="preserve"> </w:t>
      </w:r>
      <w:r>
        <w:t>mesecni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 bira opciju za prikaz ostvarenih prihoda na dnevnom, nedeljnom, mesecnom I godisnjem</w:t>
      </w:r>
      <w:r>
        <w:rPr>
          <w:spacing w:val="-44"/>
          <w:sz w:val="20"/>
        </w:rPr>
        <w:t xml:space="preserve"> </w:t>
      </w:r>
      <w:r>
        <w:rPr>
          <w:sz w:val="20"/>
        </w:rPr>
        <w:t>nivou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25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SK14:</w:t>
      </w:r>
      <w:r>
        <w:rPr>
          <w:spacing w:val="-3"/>
        </w:rPr>
        <w:t xml:space="preserve"> </w:t>
      </w:r>
      <w:r>
        <w:t>Prihvati</w:t>
      </w:r>
      <w:r>
        <w:rPr>
          <w:spacing w:val="-2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dodeljuje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  <w:r>
        <w:rPr>
          <w:spacing w:val="-4"/>
          <w:sz w:val="20"/>
        </w:rPr>
        <w:t xml:space="preserve"> </w:t>
      </w:r>
      <w:r>
        <w:rPr>
          <w:sz w:val="20"/>
        </w:rPr>
        <w:t>dostavljacu</w:t>
      </w:r>
    </w:p>
    <w:p>
      <w:pPr>
        <w:pStyle w:val="8"/>
        <w:numPr>
          <w:ilvl w:val="0"/>
          <w:numId w:val="2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SK15:</w:t>
      </w:r>
      <w:r>
        <w:rPr>
          <w:spacing w:val="-4"/>
        </w:rPr>
        <w:t xml:space="preserve"> </w:t>
      </w:r>
      <w:r>
        <w:t>Posalji</w:t>
      </w:r>
      <w:r>
        <w:rPr>
          <w:spacing w:val="-3"/>
        </w:rPr>
        <w:t xml:space="preserve"> </w:t>
      </w:r>
      <w:r>
        <w:t>lokaciju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posalje</w:t>
      </w:r>
      <w:r>
        <w:rPr>
          <w:spacing w:val="-5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smesta trenutnu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8"/>
        <w:numPr>
          <w:ilvl w:val="0"/>
          <w:numId w:val="2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lokacija</w:t>
      </w:r>
      <w:r>
        <w:rPr>
          <w:spacing w:val="-3"/>
          <w:sz w:val="20"/>
        </w:rPr>
        <w:t xml:space="preserve"> </w:t>
      </w:r>
      <w:r>
        <w:rPr>
          <w:sz w:val="20"/>
        </w:rPr>
        <w:t>pribavljena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0"/>
        <w:rPr>
          <w:sz w:val="19"/>
        </w:rPr>
      </w:pPr>
    </w:p>
    <w:p>
      <w:pPr>
        <w:pStyle w:val="2"/>
        <w:spacing w:before="1"/>
      </w:pPr>
      <w:r>
        <w:t>SK16:</w:t>
      </w:r>
      <w:r>
        <w:rPr>
          <w:spacing w:val="-3"/>
        </w:rPr>
        <w:t xml:space="preserve"> </w:t>
      </w:r>
      <w:r>
        <w:t>Zavrsi</w:t>
      </w:r>
      <w:r>
        <w:rPr>
          <w:spacing w:val="-1"/>
        </w:rPr>
        <w:t xml:space="preserve"> </w:t>
      </w:r>
      <w:r>
        <w:t>isporuku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2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promenjeno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2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/>
      </w:pPr>
    </w:p>
    <w:p>
      <w:pPr>
        <w:spacing w:after="0"/>
      </w:pPr>
    </w:p>
    <w:p>
      <w:pPr>
        <w:pStyle w:val="2"/>
        <w:spacing w:before="1"/>
        <w:rPr>
          <w:rFonts w:hint="default"/>
          <w:lang w:val="en-US"/>
        </w:rPr>
      </w:pPr>
      <w:r>
        <w:t>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Lociranje 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  <w:rPr>
          <w:rFonts w:hint="default"/>
          <w:lang w:val="en-US"/>
        </w:rPr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>porudzbinama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rFonts w:hint="default"/>
          <w:sz w:val="20"/>
          <w:lang w:val="en-US"/>
        </w:rPr>
        <w:t>posalje zahtev za lociranje porudzbine</w:t>
      </w: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rFonts w:hint="default"/>
          <w:sz w:val="20"/>
          <w:lang w:val="en-US"/>
        </w:rPr>
        <w:t xml:space="preserve"> zahteva za lociranje</w:t>
      </w:r>
    </w:p>
    <w:p>
      <w:pPr>
        <w:pStyle w:val="8"/>
        <w:numPr>
          <w:ilvl w:val="0"/>
          <w:numId w:val="2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rFonts w:hint="default"/>
          <w:sz w:val="20"/>
          <w:lang w:val="en-US"/>
        </w:rPr>
        <w:t>zahtev poslat</w:t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2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0"/>
          <w:numId w:val="30"/>
        </w:numPr>
        <w:tabs>
          <w:tab w:val="left" w:pos="320"/>
        </w:tabs>
        <w:spacing w:before="42" w:after="0" w:line="240" w:lineRule="auto"/>
        <w:ind w:left="319" w:right="0" w:hanging="200"/>
        <w:jc w:val="left"/>
      </w:pPr>
      <w:r>
        <w:t>FAZA</w:t>
      </w:r>
      <w:r>
        <w:rPr>
          <w:spacing w:val="-2"/>
        </w:rPr>
        <w:t xml:space="preserve"> </w:t>
      </w:r>
      <w:r>
        <w:t>ANALIZE</w:t>
      </w:r>
    </w:p>
    <w:p>
      <w:pPr>
        <w:pStyle w:val="5"/>
        <w:spacing w:before="11"/>
        <w:rPr>
          <w:b/>
          <w:sz w:val="19"/>
        </w:rPr>
      </w:pPr>
    </w:p>
    <w:p>
      <w:pPr>
        <w:pStyle w:val="8"/>
        <w:numPr>
          <w:ilvl w:val="1"/>
          <w:numId w:val="30"/>
        </w:numPr>
        <w:tabs>
          <w:tab w:val="left" w:pos="418"/>
        </w:tabs>
        <w:spacing w:before="0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Sistemski</w:t>
      </w:r>
      <w:r>
        <w:rPr>
          <w:spacing w:val="-5"/>
          <w:sz w:val="20"/>
        </w:rPr>
        <w:t xml:space="preserve"> </w:t>
      </w:r>
      <w:r>
        <w:rPr>
          <w:sz w:val="20"/>
        </w:rPr>
        <w:t>dijagrami</w:t>
      </w:r>
      <w:r>
        <w:rPr>
          <w:spacing w:val="-4"/>
          <w:sz w:val="20"/>
        </w:rPr>
        <w:t xml:space="preserve"> </w:t>
      </w:r>
      <w:r>
        <w:rPr>
          <w:sz w:val="20"/>
        </w:rPr>
        <w:t>sekvenci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7"/>
          <w:sz w:val="20"/>
        </w:rPr>
        <w:t xml:space="preserve"> </w:t>
      </w:r>
      <w:r>
        <w:rPr>
          <w:sz w:val="20"/>
        </w:rPr>
        <w:t>slucajeve</w:t>
      </w:r>
      <w:r>
        <w:rPr>
          <w:spacing w:val="-3"/>
          <w:sz w:val="20"/>
        </w:rPr>
        <w:t xml:space="preserve"> </w:t>
      </w:r>
      <w:r>
        <w:rPr>
          <w:sz w:val="20"/>
        </w:rPr>
        <w:t>koriscenja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DSSK1:</w:t>
      </w:r>
      <w:r>
        <w:rPr>
          <w:spacing w:val="-3"/>
        </w:rPr>
        <w:t xml:space="preserve"> </w:t>
      </w:r>
      <w:r>
        <w:t>Kreiranje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585"/>
      </w:pPr>
      <w:r>
        <w:t>Naziv: Kreiranje korisnickog naloga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3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kako</w:t>
      </w:r>
      <w:r>
        <w:rPr>
          <w:spacing w:val="-5"/>
          <w:sz w:val="20"/>
        </w:rPr>
        <w:t xml:space="preserve"> </w:t>
      </w:r>
      <w:r>
        <w:rPr>
          <w:sz w:val="20"/>
        </w:rPr>
        <w:t>bi</w:t>
      </w:r>
      <w:r>
        <w:rPr>
          <w:spacing w:val="-4"/>
          <w:sz w:val="20"/>
        </w:rPr>
        <w:t xml:space="preserve"> </w:t>
      </w:r>
      <w:r>
        <w:rPr>
          <w:sz w:val="20"/>
        </w:rPr>
        <w:t>izvrsio</w:t>
      </w:r>
      <w:r>
        <w:rPr>
          <w:spacing w:val="-2"/>
          <w:sz w:val="20"/>
        </w:rPr>
        <w:t xml:space="preserve"> </w:t>
      </w:r>
      <w:r>
        <w:rPr>
          <w:sz w:val="20"/>
        </w:rPr>
        <w:t>kreiranje</w:t>
      </w:r>
      <w:r>
        <w:rPr>
          <w:spacing w:val="-2"/>
          <w:sz w:val="20"/>
        </w:rPr>
        <w:t xml:space="preserve"> </w:t>
      </w:r>
      <w:r>
        <w:rPr>
          <w:sz w:val="20"/>
        </w:rPr>
        <w:t>naloga</w:t>
      </w:r>
      <w:r>
        <w:rPr>
          <w:spacing w:val="-5"/>
          <w:sz w:val="20"/>
        </w:rPr>
        <w:t xml:space="preserve"> </w:t>
      </w:r>
      <w:r>
        <w:rPr>
          <w:sz w:val="20"/>
        </w:rPr>
        <w:t>sa</w:t>
      </w:r>
      <w:r>
        <w:rPr>
          <w:spacing w:val="-1"/>
          <w:sz w:val="20"/>
        </w:rPr>
        <w:t xml:space="preserve"> </w:t>
      </w:r>
      <w:r>
        <w:rPr>
          <w:sz w:val="20"/>
        </w:rPr>
        <w:t>unetim</w:t>
      </w:r>
      <w:r>
        <w:rPr>
          <w:spacing w:val="-4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(APSO)</w:t>
      </w:r>
    </w:p>
    <w:p>
      <w:pPr>
        <w:pStyle w:val="8"/>
        <w:numPr>
          <w:ilvl w:val="0"/>
          <w:numId w:val="31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prikazuje</w:t>
      </w:r>
      <w:r>
        <w:rPr>
          <w:spacing w:val="-5"/>
          <w:sz w:val="20"/>
        </w:rPr>
        <w:t xml:space="preserve"> </w:t>
      </w:r>
      <w:r>
        <w:rPr>
          <w:sz w:val="20"/>
        </w:rPr>
        <w:t>poruku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kreiranja naloga</w:t>
      </w:r>
      <w:r>
        <w:rPr>
          <w:spacing w:val="-5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194310</wp:posOffset>
            </wp:positionV>
            <wp:extent cx="5292725" cy="12827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551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 w:right="1111"/>
      </w:pPr>
      <w:r>
        <w:rPr>
          <w:rFonts w:hint="default"/>
          <w:lang w:val="en-US"/>
        </w:rPr>
        <w:t>1</w:t>
      </w:r>
      <w:r>
        <w:t>.1. Sistem pronalazi korisnicki nalog sa vec unetim korisnickim imenom, prikazuje poruku</w:t>
      </w:r>
      <w:r>
        <w:rPr>
          <w:spacing w:val="-43"/>
        </w:rPr>
        <w:t xml:space="preserve"> </w:t>
      </w:r>
      <w:r>
        <w:t>korisniku I prekida</w:t>
      </w:r>
      <w:r>
        <w:rPr>
          <w:spacing w:val="1"/>
        </w:rPr>
        <w:t xml:space="preserve"> </w:t>
      </w:r>
      <w:r>
        <w:t>izvrsavanje</w:t>
      </w:r>
      <w:r>
        <w:rPr>
          <w:spacing w:val="-2"/>
        </w:rPr>
        <w:t xml:space="preserve"> </w:t>
      </w:r>
      <w:r>
        <w:t>scenarija</w:t>
      </w:r>
      <w:r>
        <w:rPr>
          <w:spacing w:val="1"/>
        </w:rPr>
        <w:t xml:space="preserve"> </w:t>
      </w:r>
      <w:r>
        <w:t>(IA)</w:t>
      </w:r>
    </w:p>
    <w:p>
      <w:pPr>
        <w:pStyle w:val="5"/>
        <w:spacing w:before="11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192405</wp:posOffset>
            </wp:positionV>
            <wp:extent cx="5167630" cy="13239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3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DSSK2:</w:t>
      </w:r>
      <w:r>
        <w:rPr>
          <w:spacing w:val="-3"/>
        </w:rPr>
        <w:t xml:space="preserve"> </w:t>
      </w:r>
      <w:r>
        <w:t>Prijavljivanje 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Naziv:</w:t>
      </w:r>
      <w:r>
        <w:rPr>
          <w:spacing w:val="-5"/>
        </w:rPr>
        <w:t xml:space="preserve"> </w:t>
      </w:r>
      <w:r>
        <w:t>Prijavljivanje</w:t>
      </w:r>
      <w:r>
        <w:rPr>
          <w:spacing w:val="-1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nalog</w:t>
      </w:r>
    </w:p>
    <w:p>
      <w:pPr>
        <w:pStyle w:val="5"/>
        <w:ind w:left="120" w:right="3437"/>
        <w:rPr>
          <w:rFonts w:hint="default"/>
          <w:spacing w:val="-43"/>
          <w:lang w:val="en-US"/>
        </w:rPr>
      </w:pPr>
      <w:r>
        <w:t>Aktori: Fizicko lice, pravno lice, sef restorana, konobar,</w:t>
      </w:r>
      <w:r>
        <w:rPr>
          <w:rFonts w:hint="default"/>
          <w:lang w:val="en-US"/>
        </w:rPr>
        <w:t xml:space="preserve"> menadzer</w:t>
      </w:r>
      <w:r>
        <w:rPr>
          <w:rFonts w:hint="default"/>
          <w:spacing w:val="-43"/>
          <w:lang w:val="en-US"/>
        </w:rPr>
        <w:t xml:space="preserve">, </w:t>
      </w:r>
    </w:p>
    <w:p>
      <w:pPr>
        <w:pStyle w:val="5"/>
        <w:ind w:left="120" w:right="3437"/>
        <w:rPr>
          <w:rFonts w:hint="default"/>
          <w:lang w:val="en-US"/>
        </w:rPr>
      </w:pPr>
      <w:r>
        <w:rPr>
          <w:rFonts w:hint="default"/>
          <w:lang w:val="en-US"/>
        </w:rPr>
        <w:t>dostavljac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372"/>
      </w:pPr>
      <w:r>
        <w:t>Preduslovi: Sistem je ukljucen I korisniku je prikazana forma za logovanje ili kreiranje novog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1.</w:t>
      </w:r>
      <w:r>
        <w:rPr>
          <w:spacing w:val="-4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poziva</w:t>
      </w:r>
      <w:r>
        <w:rPr>
          <w:spacing w:val="-2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proveri</w:t>
      </w:r>
      <w:r>
        <w:rPr>
          <w:spacing w:val="-1"/>
        </w:rPr>
        <w:t xml:space="preserve"> </w:t>
      </w:r>
      <w:r>
        <w:t>postoji</w:t>
      </w:r>
      <w:r>
        <w:rPr>
          <w:spacing w:val="-3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t>nalog</w:t>
      </w:r>
      <w:r>
        <w:rPr>
          <w:spacing w:val="-3"/>
        </w:rPr>
        <w:t xml:space="preserve"> </w:t>
      </w:r>
      <w:r>
        <w:t>sa unetim</w:t>
      </w:r>
      <w:r>
        <w:rPr>
          <w:spacing w:val="-4"/>
        </w:rPr>
        <w:t xml:space="preserve"> </w:t>
      </w:r>
      <w:r>
        <w:t>podacima</w:t>
      </w:r>
      <w:r>
        <w:rPr>
          <w:spacing w:val="-2"/>
        </w:rPr>
        <w:t xml:space="preserve"> </w:t>
      </w:r>
      <w:r>
        <w:t>(APSO)</w:t>
      </w:r>
    </w:p>
    <w:p>
      <w:pPr>
        <w:pStyle w:val="8"/>
        <w:numPr>
          <w:ilvl w:val="0"/>
          <w:numId w:val="32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pokazuje</w:t>
      </w:r>
      <w:r>
        <w:rPr>
          <w:spacing w:val="-4"/>
          <w:sz w:val="20"/>
        </w:rPr>
        <w:t xml:space="preserve"> </w:t>
      </w:r>
      <w:r>
        <w:rPr>
          <w:sz w:val="20"/>
        </w:rPr>
        <w:t>poruku</w:t>
      </w:r>
      <w:r>
        <w:rPr>
          <w:spacing w:val="-5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uspesnosti</w:t>
      </w:r>
      <w:r>
        <w:rPr>
          <w:spacing w:val="-3"/>
          <w:sz w:val="20"/>
        </w:rPr>
        <w:t xml:space="preserve"> </w:t>
      </w:r>
      <w:r>
        <w:rPr>
          <w:sz w:val="20"/>
        </w:rPr>
        <w:t>logovanja</w:t>
      </w:r>
      <w:r>
        <w:rPr>
          <w:spacing w:val="-1"/>
          <w:sz w:val="20"/>
        </w:rPr>
        <w:t xml:space="preserve"> </w:t>
      </w:r>
      <w:r>
        <w:rPr>
          <w:sz w:val="20"/>
        </w:rPr>
        <w:t>(IA)</w:t>
      </w:r>
    </w:p>
    <w:p>
      <w:pPr>
        <w:pStyle w:val="5"/>
      </w:pPr>
    </w:p>
    <w:p>
      <w:pPr>
        <w:pStyle w:val="5"/>
        <w:spacing w:before="1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233045</wp:posOffset>
            </wp:positionV>
            <wp:extent cx="5219700" cy="1333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27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2"/>
        <w:rPr>
          <w:sz w:val="17"/>
        </w:rPr>
      </w:pPr>
    </w:p>
    <w:p>
      <w:pPr>
        <w:pStyle w:val="5"/>
        <w:spacing w:before="59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8"/>
        <w:numPr>
          <w:ilvl w:val="1"/>
          <w:numId w:val="32"/>
        </w:numPr>
        <w:tabs>
          <w:tab w:val="left" w:pos="418"/>
        </w:tabs>
        <w:spacing w:before="0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ne</w:t>
      </w:r>
      <w:r>
        <w:rPr>
          <w:spacing w:val="-5"/>
          <w:sz w:val="20"/>
        </w:rPr>
        <w:t xml:space="preserve"> </w:t>
      </w:r>
      <w:r>
        <w:rPr>
          <w:sz w:val="20"/>
        </w:rPr>
        <w:t>pronalazi</w:t>
      </w:r>
      <w:r>
        <w:rPr>
          <w:spacing w:val="-6"/>
          <w:sz w:val="20"/>
        </w:rPr>
        <w:t xml:space="preserve"> </w:t>
      </w:r>
      <w:r>
        <w:rPr>
          <w:sz w:val="20"/>
        </w:rPr>
        <w:t>nalog</w:t>
      </w:r>
      <w:r>
        <w:rPr>
          <w:spacing w:val="-4"/>
          <w:sz w:val="20"/>
        </w:rPr>
        <w:t xml:space="preserve"> </w:t>
      </w:r>
      <w:r>
        <w:rPr>
          <w:sz w:val="20"/>
        </w:rPr>
        <w:t>sa unetim</w:t>
      </w:r>
      <w:r>
        <w:rPr>
          <w:spacing w:val="-5"/>
          <w:sz w:val="20"/>
        </w:rPr>
        <w:t xml:space="preserve"> </w:t>
      </w:r>
      <w:r>
        <w:rPr>
          <w:sz w:val="20"/>
        </w:rPr>
        <w:t>podacima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obustavlja</w:t>
      </w:r>
      <w:r>
        <w:rPr>
          <w:spacing w:val="-1"/>
          <w:sz w:val="20"/>
        </w:rPr>
        <w:t xml:space="preserve"> </w:t>
      </w:r>
      <w:r>
        <w:rPr>
          <w:sz w:val="20"/>
        </w:rPr>
        <w:t>proces</w:t>
      </w:r>
      <w:r>
        <w:rPr>
          <w:spacing w:val="-4"/>
          <w:sz w:val="20"/>
        </w:rPr>
        <w:t xml:space="preserve"> </w:t>
      </w:r>
      <w:r>
        <w:rPr>
          <w:sz w:val="20"/>
        </w:rPr>
        <w:t>prijavljivanja(IA)</w:t>
      </w:r>
    </w:p>
    <w:p>
      <w:pPr>
        <w:pStyle w:val="5"/>
      </w:pPr>
    </w:p>
    <w:p>
      <w:pPr>
        <w:pStyle w:val="5"/>
        <w:spacing w:before="8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1180465</wp:posOffset>
            </wp:positionH>
            <wp:positionV relativeFrom="paragraph">
              <wp:posOffset>113030</wp:posOffset>
            </wp:positionV>
            <wp:extent cx="5117465" cy="14001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7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Naziv:</w:t>
      </w:r>
      <w:r>
        <w:rPr>
          <w:spacing w:val="-5"/>
        </w:rPr>
        <w:t xml:space="preserve"> </w:t>
      </w:r>
      <w:r>
        <w:t>Brisanje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ind w:left="120" w:right="3437"/>
      </w:pPr>
      <w:r>
        <w:t>Aktori: Fizicko lice, pravno lice, sef restorana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3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33"/>
        </w:numPr>
        <w:tabs>
          <w:tab w:val="left" w:pos="317"/>
        </w:tabs>
        <w:spacing w:before="0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uspesno</w:t>
      </w:r>
      <w:r>
        <w:rPr>
          <w:spacing w:val="-1"/>
          <w:sz w:val="20"/>
        </w:rPr>
        <w:t xml:space="preserve"> </w:t>
      </w:r>
      <w:r>
        <w:rPr>
          <w:sz w:val="20"/>
        </w:rPr>
        <w:t>izvrseno</w:t>
      </w:r>
    </w:p>
    <w:p>
      <w:pPr>
        <w:pStyle w:val="5"/>
      </w:pPr>
    </w:p>
    <w:p>
      <w:pPr>
        <w:pStyle w:val="5"/>
        <w:spacing w:before="8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1218565</wp:posOffset>
            </wp:positionH>
            <wp:positionV relativeFrom="paragraph">
              <wp:posOffset>113030</wp:posOffset>
            </wp:positionV>
            <wp:extent cx="5210175" cy="14141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259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sz w:val="14"/>
        </w:rPr>
      </w:pPr>
    </w:p>
    <w:p>
      <w:pPr>
        <w:pStyle w:val="5"/>
        <w:spacing w:before="59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1.1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1218565</wp:posOffset>
            </wp:positionH>
            <wp:positionV relativeFrom="paragraph">
              <wp:posOffset>194945</wp:posOffset>
            </wp:positionV>
            <wp:extent cx="5085080" cy="13487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015" cy="13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DSSK4:</w:t>
      </w:r>
      <w:r>
        <w:rPr>
          <w:spacing w:val="-3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4"/>
        </w:rPr>
        <w:t xml:space="preserve"> </w:t>
      </w:r>
      <w:r>
        <w:t>naloga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Naziv:</w:t>
      </w:r>
      <w:r>
        <w:rPr>
          <w:spacing w:val="-5"/>
        </w:rPr>
        <w:t xml:space="preserve"> </w:t>
      </w:r>
      <w:r>
        <w:t>Menjanje</w:t>
      </w:r>
      <w:r>
        <w:rPr>
          <w:spacing w:val="-2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naloga</w:t>
      </w:r>
    </w:p>
    <w:p>
      <w:pPr>
        <w:pStyle w:val="5"/>
        <w:ind w:left="120" w:right="3437"/>
      </w:pPr>
      <w:r>
        <w:t xml:space="preserve">Aktori: Fizicko lice, pravno lice, sef restorana, </w:t>
      </w:r>
    </w:p>
    <w:p>
      <w:pPr>
        <w:pStyle w:val="5"/>
        <w:ind w:left="120" w:right="3437"/>
      </w:pPr>
      <w:r>
        <w:t>Ucesnici:</w:t>
      </w:r>
      <w:r>
        <w:rPr>
          <w:spacing w:val="-2"/>
        </w:rPr>
        <w:t xml:space="preserve"> </w:t>
      </w:r>
      <w:r>
        <w:t>Korisnik</w:t>
      </w:r>
      <w:r>
        <w:rPr>
          <w:spacing w:val="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sistem</w:t>
      </w: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3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34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3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rPr>
          <w:sz w:val="23"/>
        </w:rPr>
      </w:pPr>
    </w:p>
    <w:p>
      <w:pPr>
        <w:pStyle w:val="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1174115</wp:posOffset>
            </wp:positionH>
            <wp:positionV relativeFrom="paragraph">
              <wp:posOffset>15240</wp:posOffset>
            </wp:positionV>
            <wp:extent cx="5217160" cy="1447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35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231775</wp:posOffset>
            </wp:positionV>
            <wp:extent cx="5197475" cy="12477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196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</w:t>
      </w:r>
      <w:r>
        <w:rPr>
          <w:spacing w:val="-1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korpu</w:t>
      </w:r>
      <w:r>
        <w:rPr>
          <w:spacing w:val="-4"/>
        </w:rPr>
        <w:t xml:space="preserve"> </w:t>
      </w:r>
      <w:r>
        <w:t>(Maksimalna kolicina</w:t>
      </w:r>
      <w:r>
        <w:rPr>
          <w:spacing w:val="-1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artikala)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775"/>
      </w:pPr>
      <w:r>
        <w:t>Naziv: Dodavanje artikla u korpu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1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smesti</w:t>
      </w:r>
      <w:r>
        <w:rPr>
          <w:spacing w:val="-2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3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5"/>
        <w:rPr>
          <w:sz w:val="26"/>
        </w:rPr>
      </w:pPr>
    </w:p>
    <w:p>
      <w:pPr>
        <w:pStyle w:val="5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1334770</wp:posOffset>
            </wp:positionH>
            <wp:positionV relativeFrom="paragraph">
              <wp:posOffset>15240</wp:posOffset>
            </wp:positionV>
            <wp:extent cx="5022215" cy="108140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525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187960</wp:posOffset>
            </wp:positionV>
            <wp:extent cx="5160645" cy="11690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743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  <w:jc w:val="both"/>
      </w:pPr>
      <w:r>
        <w:t>DSSK6: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artikla</w:t>
      </w:r>
      <w:r>
        <w:rPr>
          <w:spacing w:val="-2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980"/>
        <w:jc w:val="both"/>
      </w:pPr>
      <w:r>
        <w:t>Naziv: Brisanje artikla iz korpe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039"/>
        <w:jc w:val="both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izbrise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3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izbrisan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</w:pPr>
    </w:p>
    <w:p>
      <w:pPr>
        <w:pStyle w:val="5"/>
        <w:spacing w:before="7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1266825</wp:posOffset>
            </wp:positionH>
            <wp:positionV relativeFrom="paragraph">
              <wp:posOffset>97155</wp:posOffset>
            </wp:positionV>
            <wp:extent cx="4071620" cy="165925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624" cy="16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14"/>
        </w:rPr>
      </w:pPr>
    </w:p>
    <w:p>
      <w:pPr>
        <w:pStyle w:val="5"/>
        <w:spacing w:before="59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3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1264920</wp:posOffset>
            </wp:positionH>
            <wp:positionV relativeFrom="paragraph">
              <wp:posOffset>202565</wp:posOffset>
            </wp:positionV>
            <wp:extent cx="3959225" cy="16357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489" cy="1635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DSSK7:</w:t>
      </w:r>
      <w:r>
        <w:rPr>
          <w:spacing w:val="-3"/>
        </w:rPr>
        <w:t xml:space="preserve"> </w:t>
      </w:r>
      <w:r>
        <w:t>Menjanje</w:t>
      </w:r>
      <w:r>
        <w:rPr>
          <w:spacing w:val="-1"/>
        </w:rPr>
        <w:t xml:space="preserve"> </w:t>
      </w:r>
      <w:r>
        <w:t>kolicine</w:t>
      </w:r>
      <w:r>
        <w:rPr>
          <w:spacing w:val="-1"/>
        </w:rPr>
        <w:t xml:space="preserve"> </w:t>
      </w:r>
      <w:r>
        <w:t>artikla u</w:t>
      </w:r>
      <w:r>
        <w:rPr>
          <w:spacing w:val="-3"/>
        </w:rPr>
        <w:t xml:space="preserve"> </w:t>
      </w:r>
      <w:r>
        <w:t>korpi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170"/>
      </w:pPr>
      <w:r>
        <w:t>Naziv: Menjanje kolicina artikala u korpi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Fizicko lice,</w:t>
      </w:r>
      <w:r>
        <w:rPr>
          <w:spacing w:val="2"/>
        </w:rPr>
        <w:t xml:space="preserve"> </w:t>
      </w:r>
      <w:r>
        <w:t>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Korisnik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</w:t>
      </w: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3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3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5"/>
        <w:spacing w:before="9"/>
        <w:rPr>
          <w:sz w:val="22"/>
        </w:rPr>
      </w:pPr>
    </w:p>
    <w:p>
      <w:pPr>
        <w:pStyle w:val="5"/>
        <w:spacing w:before="3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15875</wp:posOffset>
            </wp:positionV>
            <wp:extent cx="3663315" cy="11576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235" cy="115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</w:pPr>
    </w:p>
    <w:p>
      <w:pPr>
        <w:pStyle w:val="5"/>
        <w:spacing w:before="8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1214120</wp:posOffset>
            </wp:positionH>
            <wp:positionV relativeFrom="paragraph">
              <wp:posOffset>144780</wp:posOffset>
            </wp:positionV>
            <wp:extent cx="3543935" cy="115951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97" cy="115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4"/>
        </w:rPr>
      </w:pPr>
    </w:p>
    <w:p>
      <w:pPr>
        <w:pStyle w:val="2"/>
        <w:spacing w:before="59"/>
      </w:pPr>
      <w:r>
        <w:t>DSSK8: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4"/>
      </w:pPr>
      <w:r>
        <w:t>Naziv: Kreiranje porudzbine</w:t>
      </w:r>
      <w:r>
        <w:rPr>
          <w:spacing w:val="1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2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38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38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2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186690</wp:posOffset>
            </wp:positionV>
            <wp:extent cx="5255260" cy="62103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419" cy="62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Korpa</w:t>
      </w:r>
      <w:r>
        <w:rPr>
          <w:spacing w:val="-1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prazna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48275" cy="68707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42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  <w:jc w:val="both"/>
      </w:pPr>
      <w:r>
        <w:t>DSSK9:</w:t>
      </w:r>
      <w:r>
        <w:rPr>
          <w:spacing w:val="-4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965"/>
        <w:jc w:val="both"/>
      </w:pPr>
      <w:r>
        <w:t>Naziv: Otkazivanje porudzbine</w:t>
      </w:r>
      <w:r>
        <w:rPr>
          <w:spacing w:val="-43"/>
        </w:rPr>
        <w:t xml:space="preserve"> </w:t>
      </w:r>
      <w:r>
        <w:t>Aktori: Fizicko lice, pravno lice</w:t>
      </w:r>
      <w:r>
        <w:rPr>
          <w:spacing w:val="-43"/>
        </w:rPr>
        <w:t xml:space="preserve"> </w:t>
      </w:r>
      <w:r>
        <w:t>Ucesnici:</w:t>
      </w:r>
      <w:r>
        <w:rPr>
          <w:spacing w:val="-3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336"/>
        <w:jc w:val="both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3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3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3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195580</wp:posOffset>
            </wp:positionV>
            <wp:extent cx="3110230" cy="132778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326" cy="1327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</w:pPr>
    </w:p>
    <w:p>
      <w:pPr>
        <w:pStyle w:val="5"/>
        <w:ind w:left="120"/>
        <w:jc w:val="both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4"/>
        </w:rPr>
        <w:t xml:space="preserve"> </w:t>
      </w:r>
      <w:r>
        <w:t>kreirana</w:t>
      </w:r>
      <w:r>
        <w:rPr>
          <w:spacing w:val="1"/>
        </w:rPr>
        <w:t xml:space="preserve"> </w:t>
      </w:r>
      <w:r>
        <w:t>porudzbina</w:t>
      </w:r>
    </w:p>
    <w:p>
      <w:pPr>
        <w:pStyle w:val="5"/>
      </w:pPr>
    </w:p>
    <w:p>
      <w:pPr>
        <w:pStyle w:val="5"/>
        <w:spacing w:before="10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161290</wp:posOffset>
            </wp:positionV>
            <wp:extent cx="3021965" cy="122364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021" cy="12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DSSK10:</w:t>
      </w:r>
      <w:r>
        <w:rPr>
          <w:spacing w:val="-4"/>
        </w:rPr>
        <w:t xml:space="preserve"> </w:t>
      </w:r>
      <w:r>
        <w:t>Prihvatanje 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5975"/>
      </w:pPr>
      <w:r>
        <w:t>Naziv: Prihvatanje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4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prihvati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2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194945</wp:posOffset>
            </wp:positionV>
            <wp:extent cx="3407410" cy="133731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102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vec prihvacena</w:t>
      </w:r>
    </w:p>
    <w:p>
      <w:pPr>
        <w:pStyle w:val="5"/>
        <w:spacing w:before="10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230505</wp:posOffset>
            </wp:positionV>
            <wp:extent cx="3274695" cy="14192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75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DSSK11:</w:t>
      </w:r>
      <w:r>
        <w:rPr>
          <w:spacing w:val="-4"/>
        </w:rPr>
        <w:t xml:space="preserve"> </w:t>
      </w:r>
      <w:r>
        <w:t>Odbijanje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6116"/>
      </w:pPr>
      <w:r>
        <w:t>Naziv: Odbijanje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4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188595</wp:posOffset>
            </wp:positionV>
            <wp:extent cx="2945130" cy="117411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832" cy="117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1"/>
        </w:rPr>
        <w:t xml:space="preserve"> </w:t>
      </w:r>
      <w:r>
        <w:t>odbijena</w:t>
      </w:r>
    </w:p>
    <w:p>
      <w:pPr>
        <w:pStyle w:val="5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156845</wp:posOffset>
            </wp:positionV>
            <wp:extent cx="2849880" cy="10731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698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DSSK12:</w:t>
      </w:r>
      <w:r>
        <w:rPr>
          <w:spacing w:val="-2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4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5607"/>
      </w:pPr>
      <w:r>
        <w:t>Naziv: Rucno unesenje porudzbine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Konobar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t>Konobar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4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2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3745230" cy="100393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449" cy="100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188595</wp:posOffset>
            </wp:positionV>
            <wp:extent cx="3661410" cy="106235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605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DSSK13:</w:t>
      </w:r>
      <w:r>
        <w:rPr>
          <w:spacing w:val="-4"/>
        </w:rPr>
        <w:t xml:space="preserve"> </w:t>
      </w:r>
      <w:r>
        <w:t>Uvid</w:t>
      </w:r>
      <w:r>
        <w:rPr>
          <w:spacing w:val="-3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statistiku</w:t>
      </w:r>
    </w:p>
    <w:p>
      <w:pPr>
        <w:pStyle w:val="5"/>
        <w:rPr>
          <w:b/>
        </w:rPr>
      </w:pPr>
    </w:p>
    <w:p>
      <w:pPr>
        <w:pStyle w:val="5"/>
        <w:rPr>
          <w:b/>
        </w:rPr>
      </w:pPr>
    </w:p>
    <w:p>
      <w:pPr>
        <w:pStyle w:val="5"/>
        <w:ind w:left="120" w:right="6564"/>
      </w:pPr>
      <w:r>
        <w:t>Naziv: Uvid u statistiku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8"/>
        <w:numPr>
          <w:ilvl w:val="0"/>
          <w:numId w:val="43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3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2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1236345</wp:posOffset>
            </wp:positionH>
            <wp:positionV relativeFrom="paragraph">
              <wp:posOffset>202565</wp:posOffset>
            </wp:positionV>
            <wp:extent cx="3764280" cy="1568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976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3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200660</wp:posOffset>
            </wp:positionV>
            <wp:extent cx="3822700" cy="175958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558" cy="175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DSSK13.1:</w:t>
      </w:r>
      <w:r>
        <w:rPr>
          <w:spacing w:val="-4"/>
        </w:rPr>
        <w:t xml:space="preserve"> </w:t>
      </w:r>
      <w:r>
        <w:t>Najcesce</w:t>
      </w:r>
      <w:r>
        <w:rPr>
          <w:spacing w:val="-4"/>
        </w:rPr>
        <w:t xml:space="preserve"> </w:t>
      </w:r>
      <w:r>
        <w:t>porucivani</w:t>
      </w:r>
      <w:r>
        <w:rPr>
          <w:spacing w:val="-3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5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1176020</wp:posOffset>
            </wp:positionH>
            <wp:positionV relativeFrom="paragraph">
              <wp:posOffset>189230</wp:posOffset>
            </wp:positionV>
            <wp:extent cx="3078480" cy="15214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549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7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1208405</wp:posOffset>
            </wp:positionH>
            <wp:positionV relativeFrom="paragraph">
              <wp:posOffset>220980</wp:posOffset>
            </wp:positionV>
            <wp:extent cx="2997200" cy="140462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133" cy="140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mesecima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66"/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0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1210310</wp:posOffset>
            </wp:positionH>
            <wp:positionV relativeFrom="paragraph">
              <wp:posOffset>222885</wp:posOffset>
            </wp:positionV>
            <wp:extent cx="3084195" cy="129921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903" cy="129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7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1177290</wp:posOffset>
            </wp:positionH>
            <wp:positionV relativeFrom="paragraph">
              <wp:posOffset>189865</wp:posOffset>
            </wp:positionV>
            <wp:extent cx="3154680" cy="148272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369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6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1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223520</wp:posOffset>
            </wp:positionV>
            <wp:extent cx="3063875" cy="130746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996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3"/>
        <w:rPr>
          <w:sz w:val="25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187960</wp:posOffset>
            </wp:positionV>
            <wp:extent cx="2944495" cy="12319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687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2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  <w:rPr>
          <w:rFonts w:hint="default"/>
          <w:lang w:val="en-US"/>
        </w:rPr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7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1175385</wp:posOffset>
            </wp:positionH>
            <wp:positionV relativeFrom="paragraph">
              <wp:posOffset>187960</wp:posOffset>
            </wp:positionV>
            <wp:extent cx="3013710" cy="133096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970" cy="1331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rPr>
          <w:sz w:val="18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</w:pPr>
    </w:p>
    <w:p>
      <w:pPr>
        <w:pStyle w:val="5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1261110</wp:posOffset>
            </wp:positionH>
            <wp:positionV relativeFrom="paragraph">
              <wp:posOffset>119380</wp:posOffset>
            </wp:positionV>
            <wp:extent cx="2663190" cy="122364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343" cy="12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DSSK13.5:</w:t>
      </w:r>
      <w:r>
        <w:rPr>
          <w:spacing w:val="-3"/>
        </w:rPr>
        <w:t xml:space="preserve"> </w:t>
      </w:r>
      <w:r>
        <w:t>Dnevni</w:t>
      </w:r>
      <w:r>
        <w:rPr>
          <w:spacing w:val="-2"/>
        </w:rPr>
        <w:t xml:space="preserve"> </w:t>
      </w:r>
      <w:r>
        <w:t>nedeljni</w:t>
      </w:r>
      <w:r>
        <w:rPr>
          <w:spacing w:val="-3"/>
        </w:rPr>
        <w:t xml:space="preserve"> </w:t>
      </w:r>
      <w:r>
        <w:t>mesecni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4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184150</wp:posOffset>
            </wp:positionV>
            <wp:extent cx="2899410" cy="271018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394" cy="271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1198245</wp:posOffset>
            </wp:positionH>
            <wp:positionV relativeFrom="paragraph">
              <wp:posOffset>183515</wp:posOffset>
            </wp:positionV>
            <wp:extent cx="2825115" cy="256857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317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DSSK14:</w:t>
      </w:r>
      <w:r>
        <w:rPr>
          <w:spacing w:val="-3"/>
        </w:rPr>
        <w:t xml:space="preserve"> </w:t>
      </w:r>
      <w:r>
        <w:t>Prihvati</w:t>
      </w:r>
      <w:r>
        <w:rPr>
          <w:spacing w:val="-3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4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8"/>
        <w:numPr>
          <w:ilvl w:val="0"/>
          <w:numId w:val="4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porudzbina prihvacena</w:t>
      </w:r>
      <w:r>
        <w:rPr>
          <w:spacing w:val="-43"/>
          <w:sz w:val="20"/>
        </w:rPr>
        <w:t xml:space="preserve"> </w:t>
      </w:r>
    </w:p>
    <w:p>
      <w:pPr>
        <w:pStyle w:val="5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1186180</wp:posOffset>
            </wp:positionH>
            <wp:positionV relativeFrom="paragraph">
              <wp:posOffset>199390</wp:posOffset>
            </wp:positionV>
            <wp:extent cx="5210175" cy="128651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432" cy="1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13" w:after="0" w:line="490" w:lineRule="atLeast"/>
        <w:ind w:left="120" w:leftChars="0" w:right="3497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</w:pPr>
    </w:p>
    <w:p>
      <w:pPr>
        <w:pStyle w:val="2"/>
      </w:pPr>
      <w:r>
        <w:t>DSSK15:</w:t>
      </w:r>
      <w:r>
        <w:rPr>
          <w:spacing w:val="-4"/>
        </w:rPr>
        <w:t xml:space="preserve"> </w:t>
      </w:r>
      <w:r>
        <w:t>Posalji</w:t>
      </w:r>
      <w:r>
        <w:rPr>
          <w:spacing w:val="-4"/>
        </w:rPr>
        <w:t xml:space="preserve"> </w:t>
      </w:r>
      <w:r>
        <w:t>lokaciju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posalje</w:t>
      </w:r>
      <w:r>
        <w:rPr>
          <w:spacing w:val="-5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8"/>
        <w:numPr>
          <w:ilvl w:val="0"/>
          <w:numId w:val="5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lokacija pribavljena</w:t>
      </w:r>
      <w:r>
        <w:rPr>
          <w:spacing w:val="-43"/>
          <w:sz w:val="20"/>
        </w:rPr>
        <w:t xml:space="preserve"> </w:t>
      </w:r>
    </w:p>
    <w:p>
      <w:pPr>
        <w:pStyle w:val="5"/>
        <w:spacing w:before="8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1229360</wp:posOffset>
            </wp:positionH>
            <wp:positionV relativeFrom="paragraph">
              <wp:posOffset>198755</wp:posOffset>
            </wp:positionV>
            <wp:extent cx="5207635" cy="144399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855" cy="144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6" w:after="0" w:line="490" w:lineRule="atLeast"/>
        <w:ind w:left="120" w:leftChars="0" w:right="3797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rPr>
          <w:rFonts w:hint="default"/>
          <w:lang w:val="en-US"/>
        </w:rPr>
        <w:t>1</w:t>
      </w:r>
      <w:r>
        <w:t>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DSSK16:</w:t>
      </w:r>
      <w:r>
        <w:rPr>
          <w:spacing w:val="-3"/>
        </w:rPr>
        <w:t xml:space="preserve"> </w:t>
      </w:r>
      <w:r>
        <w:t>Zavrsi</w:t>
      </w:r>
      <w:r>
        <w:rPr>
          <w:spacing w:val="-4"/>
        </w:rPr>
        <w:t xml:space="preserve"> </w:t>
      </w:r>
      <w:r>
        <w:t>isporuku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1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51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Sistem obavestava korisnika da je stanje promenjeno</w:t>
      </w:r>
      <w:r>
        <w:rPr>
          <w:spacing w:val="-43"/>
          <w:sz w:val="20"/>
        </w:rPr>
        <w:t xml:space="preserve"> 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91455" cy="140335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543" cy="1403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490" w:lineRule="atLeast"/>
        <w:ind w:left="120" w:leftChars="0" w:right="3819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</w:pPr>
    </w:p>
    <w:p>
      <w:pPr>
        <w:spacing w:after="0" w:line="242" w:lineRule="exact"/>
      </w:pPr>
    </w:p>
    <w:p>
      <w:pPr>
        <w:spacing w:after="0" w:line="242" w:lineRule="exact"/>
      </w:pPr>
    </w:p>
    <w:p>
      <w:pPr>
        <w:pStyle w:val="2"/>
        <w:spacing w:before="42"/>
        <w:rPr>
          <w:rFonts w:hint="default"/>
          <w:lang w:val="en-US"/>
        </w:rPr>
      </w:pPr>
      <w:r>
        <w:t>DSSK1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Lociraj 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46"/>
        <w:rPr>
          <w:rFonts w:hint="default"/>
          <w:lang w:val="en-US"/>
        </w:rPr>
      </w:pPr>
      <w:r>
        <w:t xml:space="preserve">Naziv: </w:t>
      </w:r>
      <w:r>
        <w:rPr>
          <w:rFonts w:hint="default"/>
          <w:lang w:val="en-US"/>
        </w:rPr>
        <w:t>Lociraj porudzbinu</w:t>
      </w:r>
    </w:p>
    <w:p>
      <w:pPr>
        <w:pStyle w:val="5"/>
        <w:ind w:left="120" w:right="6646"/>
        <w:rPr>
          <w:rFonts w:hint="default"/>
          <w:lang w:val="en-US"/>
        </w:rPr>
      </w:pP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 xml:space="preserve">porudzbinama 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5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numPr>
          <w:ilvl w:val="0"/>
          <w:numId w:val="5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 xml:space="preserve">Sistem obavestava korisnika da je </w:t>
      </w:r>
      <w:r>
        <w:rPr>
          <w:rFonts w:hint="default"/>
          <w:sz w:val="20"/>
          <w:lang w:val="en-US"/>
        </w:rPr>
        <w:t>zahtev za lociranje poslat</w:t>
      </w:r>
    </w:p>
    <w:p>
      <w:pPr>
        <w:pStyle w:val="5"/>
        <w:spacing w:before="2"/>
        <w:rPr>
          <w:sz w:val="20"/>
        </w:rPr>
      </w:pPr>
      <w:r>
        <w:drawing>
          <wp:inline distT="0" distB="0" distL="114300" distR="114300">
            <wp:extent cx="3778885" cy="1739265"/>
            <wp:effectExtent l="0" t="0" r="12065" b="1333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490" w:lineRule="atLeast"/>
        <w:ind w:left="120" w:leftChars="0" w:right="3819" w:rightChars="0"/>
        <w:jc w:val="left"/>
        <w:rPr>
          <w:sz w:val="20"/>
        </w:rPr>
      </w:pP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spacing w:after="0" w:line="242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1"/>
          <w:numId w:val="53"/>
        </w:numPr>
        <w:tabs>
          <w:tab w:val="left" w:pos="420"/>
        </w:tabs>
        <w:spacing w:before="42" w:after="0" w:line="240" w:lineRule="auto"/>
        <w:ind w:left="420" w:right="0" w:hanging="300"/>
        <w:jc w:val="left"/>
      </w:pPr>
      <w:r>
        <w:t>Definisanje</w:t>
      </w:r>
      <w:r>
        <w:rPr>
          <w:spacing w:val="-1"/>
        </w:rPr>
        <w:t xml:space="preserve"> </w:t>
      </w:r>
      <w:r>
        <w:t>ugovora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sistemskim</w:t>
      </w:r>
      <w:r>
        <w:rPr>
          <w:spacing w:val="-3"/>
        </w:rPr>
        <w:t xml:space="preserve"> </w:t>
      </w:r>
      <w:r>
        <w:t>operacijama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321"/>
      </w:pPr>
      <w:r>
        <w:t>Za svaku od uočenih sistemskih operacija prave se ugovori (contracts). Ugovori opisuju ponašanje</w:t>
      </w:r>
      <w:r>
        <w:rPr>
          <w:spacing w:val="1"/>
        </w:rPr>
        <w:t xml:space="preserve"> </w:t>
      </w:r>
      <w:r>
        <w:t>sistemske operacije, tako što opisuje šta operacija radi, ali ne i kako. Jedan ugovor vezan je za jednu</w:t>
      </w:r>
      <w:r>
        <w:rPr>
          <w:spacing w:val="-43"/>
        </w:rPr>
        <w:t xml:space="preserve"> </w:t>
      </w:r>
      <w:r>
        <w:t>sistemsku operaciju. Uocene</w:t>
      </w:r>
      <w:r>
        <w:rPr>
          <w:spacing w:val="-2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sledece</w:t>
      </w:r>
      <w:r>
        <w:rPr>
          <w:spacing w:val="3"/>
        </w:rPr>
        <w:t xml:space="preserve"> </w:t>
      </w:r>
      <w:r>
        <w:t>sistemske</w:t>
      </w:r>
      <w:r>
        <w:rPr>
          <w:spacing w:val="-2"/>
        </w:rPr>
        <w:t xml:space="preserve"> </w:t>
      </w:r>
      <w:r>
        <w:t>operacije</w:t>
      </w:r>
    </w:p>
    <w:p>
      <w:pPr>
        <w:pStyle w:val="5"/>
      </w:pPr>
    </w:p>
    <w:p>
      <w:pPr>
        <w:pStyle w:val="8"/>
        <w:numPr>
          <w:ilvl w:val="0"/>
          <w:numId w:val="54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sz w:val="20"/>
        </w:rPr>
        <w:t>createAccount(name,</w:t>
      </w:r>
      <w:r>
        <w:rPr>
          <w:spacing w:val="-5"/>
          <w:sz w:val="20"/>
        </w:rPr>
        <w:t xml:space="preserve"> </w:t>
      </w:r>
      <w:r>
        <w:rPr>
          <w:sz w:val="20"/>
        </w:rPr>
        <w:t>username,</w:t>
      </w:r>
      <w:r>
        <w:rPr>
          <w:spacing w:val="-4"/>
          <w:sz w:val="20"/>
        </w:rPr>
        <w:t xml:space="preserve"> </w:t>
      </w:r>
      <w:r>
        <w:rPr>
          <w:sz w:val="20"/>
        </w:rPr>
        <w:t>email,</w:t>
      </w:r>
      <w:r>
        <w:rPr>
          <w:spacing w:val="-4"/>
          <w:sz w:val="20"/>
        </w:rPr>
        <w:t xml:space="preserve"> </w:t>
      </w:r>
      <w:r>
        <w:rPr>
          <w:sz w:val="20"/>
        </w:rPr>
        <w:t>address,</w:t>
      </w:r>
      <w:r>
        <w:rPr>
          <w:spacing w:val="-4"/>
          <w:sz w:val="20"/>
        </w:rPr>
        <w:t xml:space="preserve"> </w:t>
      </w:r>
      <w:r>
        <w:rPr>
          <w:sz w:val="20"/>
        </w:rPr>
        <w:t>password)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Check(email,</w:t>
      </w:r>
      <w:r>
        <w:rPr>
          <w:spacing w:val="-5"/>
          <w:sz w:val="20"/>
        </w:rPr>
        <w:t xml:space="preserve"> </w:t>
      </w:r>
      <w:r>
        <w:rPr>
          <w:sz w:val="20"/>
        </w:rPr>
        <w:t>password)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showProducts(name,</w:t>
      </w:r>
      <w:r>
        <w:rPr>
          <w:spacing w:val="-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316" w:right="0" w:hanging="197"/>
        <w:jc w:val="left"/>
        <w:rPr>
          <w:sz w:val="20"/>
        </w:rPr>
      </w:pPr>
      <w:r>
        <w:rPr>
          <w:sz w:val="20"/>
        </w:rPr>
        <w:t>addToCart(article_id,</w:t>
      </w:r>
      <w:r>
        <w:rPr>
          <w:spacing w:val="-7"/>
          <w:sz w:val="20"/>
        </w:rPr>
        <w:t xml:space="preserve"> </w:t>
      </w:r>
      <w:r>
        <w:rPr>
          <w:sz w:val="20"/>
        </w:rPr>
        <w:t>user_id,</w:t>
      </w:r>
      <w:r>
        <w:rPr>
          <w:spacing w:val="-4"/>
          <w:sz w:val="20"/>
        </w:rPr>
        <w:t xml:space="preserve"> </w:t>
      </w:r>
      <w:r>
        <w:rPr>
          <w:sz w:val="20"/>
        </w:rPr>
        <w:t>article_name,</w:t>
      </w:r>
      <w:r>
        <w:rPr>
          <w:spacing w:val="-4"/>
          <w:sz w:val="20"/>
        </w:rPr>
        <w:t xml:space="preserve"> </w:t>
      </w:r>
      <w:r>
        <w:rPr>
          <w:sz w:val="20"/>
        </w:rPr>
        <w:t>prod_qty,</w:t>
      </w:r>
      <w:r>
        <w:rPr>
          <w:spacing w:val="-7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deleteFromCart(id)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updateQty(id,</w:t>
      </w:r>
      <w:r>
        <w:rPr>
          <w:spacing w:val="-4"/>
          <w:sz w:val="20"/>
        </w:rPr>
        <w:t xml:space="preserve"> </w:t>
      </w:r>
      <w:r>
        <w:rPr>
          <w:sz w:val="20"/>
        </w:rPr>
        <w:t>prod_qty)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1" w:after="0" w:line="240" w:lineRule="auto"/>
        <w:ind w:left="120" w:right="862" w:firstLine="0"/>
        <w:jc w:val="left"/>
        <w:rPr>
          <w:sz w:val="20"/>
        </w:rPr>
      </w:pPr>
      <w:r>
        <w:rPr>
          <w:sz w:val="20"/>
        </w:rPr>
        <w:t>CreateOrder(user_id, location_id, order_date, payment_method, shipping_address, name,</w:t>
      </w:r>
      <w:r>
        <w:rPr>
          <w:spacing w:val="-43"/>
          <w:sz w:val="20"/>
        </w:rPr>
        <w:t xml:space="preserve"> </w:t>
      </w:r>
      <w:r>
        <w:rPr>
          <w:sz w:val="20"/>
        </w:rPr>
        <w:t>company_name,</w:t>
      </w:r>
      <w:r>
        <w:rPr>
          <w:spacing w:val="-1"/>
          <w:sz w:val="20"/>
        </w:rPr>
        <w:t xml:space="preserve"> </w:t>
      </w:r>
      <w:r>
        <w:rPr>
          <w:sz w:val="20"/>
        </w:rPr>
        <w:t>phone,</w:t>
      </w:r>
      <w:r>
        <w:rPr>
          <w:spacing w:val="-4"/>
          <w:sz w:val="20"/>
        </w:rPr>
        <w:t xml:space="preserve"> </w:t>
      </w:r>
      <w:r>
        <w:rPr>
          <w:sz w:val="20"/>
        </w:rPr>
        <w:t>comment,</w:t>
      </w:r>
      <w:r>
        <w:rPr>
          <w:spacing w:val="-1"/>
          <w:sz w:val="20"/>
        </w:rPr>
        <w:t xml:space="preserve"> </w:t>
      </w:r>
      <w:r>
        <w:rPr>
          <w:sz w:val="20"/>
        </w:rPr>
        <w:t>price,</w:t>
      </w:r>
      <w:r>
        <w:rPr>
          <w:spacing w:val="-1"/>
          <w:sz w:val="20"/>
        </w:rPr>
        <w:t xml:space="preserve"> </w:t>
      </w:r>
      <w:r>
        <w:rPr>
          <w:sz w:val="20"/>
        </w:rPr>
        <w:t>article_name,</w:t>
      </w:r>
      <w:r>
        <w:rPr>
          <w:spacing w:val="-1"/>
          <w:sz w:val="20"/>
        </w:rPr>
        <w:t xml:space="preserve"> </w:t>
      </w:r>
      <w:r>
        <w:rPr>
          <w:sz w:val="20"/>
        </w:rPr>
        <w:t>prod_qty,</w:t>
      </w:r>
      <w:r>
        <w:rPr>
          <w:spacing w:val="-4"/>
          <w:sz w:val="20"/>
        </w:rPr>
        <w:t xml:space="preserve"> </w:t>
      </w:r>
      <w:r>
        <w:rPr>
          <w:sz w:val="20"/>
        </w:rPr>
        <w:t>accepted,</w:t>
      </w:r>
      <w:r>
        <w:rPr>
          <w:spacing w:val="-3"/>
          <w:sz w:val="20"/>
        </w:rPr>
        <w:t xml:space="preserve"> </w:t>
      </w:r>
      <w:r>
        <w:rPr>
          <w:sz w:val="20"/>
        </w:rPr>
        <w:t>cenceled,</w:t>
      </w:r>
      <w:r>
        <w:rPr>
          <w:spacing w:val="1"/>
          <w:sz w:val="20"/>
        </w:rPr>
        <w:t xml:space="preserve"> </w:t>
      </w:r>
      <w:r>
        <w:rPr>
          <w:sz w:val="20"/>
        </w:rPr>
        <w:t>)</w:t>
      </w:r>
    </w:p>
    <w:p>
      <w:pPr>
        <w:pStyle w:val="8"/>
        <w:numPr>
          <w:ilvl w:val="0"/>
          <w:numId w:val="55"/>
        </w:numPr>
        <w:tabs>
          <w:tab w:val="left" w:pos="317"/>
        </w:tabs>
        <w:spacing w:before="0" w:after="0" w:line="243" w:lineRule="exact"/>
        <w:ind w:left="316" w:right="0" w:hanging="197"/>
        <w:jc w:val="left"/>
        <w:rPr>
          <w:sz w:val="20"/>
        </w:rPr>
      </w:pPr>
      <w:r>
        <w:rPr>
          <w:sz w:val="20"/>
        </w:rPr>
        <w:t>CancelOrder(id,</w:t>
      </w:r>
      <w:r>
        <w:rPr>
          <w:spacing w:val="-6"/>
          <w:sz w:val="20"/>
        </w:rPr>
        <w:t xml:space="preserve"> </w:t>
      </w:r>
      <w:r>
        <w:rPr>
          <w:sz w:val="20"/>
        </w:rPr>
        <w:t>cancceled)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3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AcceptOrder(id,</w:t>
      </w:r>
      <w:r>
        <w:rPr>
          <w:spacing w:val="-4"/>
          <w:sz w:val="20"/>
        </w:rPr>
        <w:t xml:space="preserve"> </w:t>
      </w:r>
      <w:r>
        <w:rPr>
          <w:sz w:val="20"/>
        </w:rPr>
        <w:t>accepted)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RejectOrder(id,</w:t>
      </w:r>
      <w:r>
        <w:rPr>
          <w:spacing w:val="-4"/>
          <w:sz w:val="20"/>
        </w:rPr>
        <w:t xml:space="preserve"> </w:t>
      </w:r>
      <w:r>
        <w:rPr>
          <w:sz w:val="20"/>
        </w:rPr>
        <w:t>accepted)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ShowData(id,</w:t>
      </w:r>
      <w:r>
        <w:rPr>
          <w:spacing w:val="-4"/>
          <w:sz w:val="20"/>
        </w:rPr>
        <w:t xml:space="preserve"> </w:t>
      </w:r>
      <w:r>
        <w:rPr>
          <w:sz w:val="20"/>
        </w:rPr>
        <w:t>sum(),</w:t>
      </w:r>
      <w:r>
        <w:rPr>
          <w:spacing w:val="-1"/>
          <w:sz w:val="20"/>
        </w:rPr>
        <w:t xml:space="preserve"> </w:t>
      </w:r>
      <w:r>
        <w:rPr>
          <w:sz w:val="20"/>
        </w:rPr>
        <w:t>avg()</w:t>
      </w:r>
      <w:r>
        <w:rPr>
          <w:spacing w:val="-2"/>
          <w:sz w:val="20"/>
        </w:rPr>
        <w:t xml:space="preserve"> </w:t>
      </w:r>
      <w:r>
        <w:rPr>
          <w:sz w:val="20"/>
        </w:rPr>
        <w:t>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popularArticles(cart_count)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pacing w:val="-1"/>
          <w:sz w:val="20"/>
        </w:rPr>
        <w:t>amounts(order_date,</w:t>
      </w:r>
      <w:r>
        <w:rPr>
          <w:spacing w:val="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months(order_date,</w:t>
      </w:r>
      <w:r>
        <w:rPr>
          <w:spacing w:val="-5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years(order_date,</w:t>
      </w:r>
      <w:r>
        <w:rPr>
          <w:spacing w:val="-3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users(user_id,</w:t>
      </w:r>
      <w:r>
        <w:rPr>
          <w:spacing w:val="-4"/>
          <w:sz w:val="20"/>
        </w:rPr>
        <w:t xml:space="preserve"> </w:t>
      </w:r>
      <w:r>
        <w:rPr>
          <w:sz w:val="20"/>
        </w:rPr>
        <w:t>price)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0" w:after="0" w:line="243" w:lineRule="exact"/>
        <w:ind w:left="417" w:right="0" w:hanging="298"/>
        <w:jc w:val="left"/>
        <w:rPr>
          <w:sz w:val="20"/>
        </w:rPr>
      </w:pPr>
      <w:r>
        <w:rPr>
          <w:sz w:val="20"/>
        </w:rPr>
        <w:t>AcceptOrder(id,</w:t>
      </w:r>
      <w:r>
        <w:rPr>
          <w:spacing w:val="-5"/>
          <w:sz w:val="20"/>
        </w:rPr>
        <w:t xml:space="preserve"> </w:t>
      </w:r>
      <w:r>
        <w:rPr>
          <w:sz w:val="20"/>
        </w:rPr>
        <w:t>boss_id)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sendLocation(id,</w:t>
      </w:r>
      <w:r>
        <w:rPr>
          <w:spacing w:val="-8"/>
          <w:sz w:val="20"/>
        </w:rPr>
        <w:t xml:space="preserve"> </w:t>
      </w:r>
      <w:r>
        <w:rPr>
          <w:sz w:val="20"/>
        </w:rPr>
        <w:t>location)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sz w:val="20"/>
        </w:rPr>
        <w:t>finishDelivery(id,</w:t>
      </w:r>
      <w:r>
        <w:rPr>
          <w:spacing w:val="-7"/>
          <w:sz w:val="20"/>
        </w:rPr>
        <w:t xml:space="preserve"> </w:t>
      </w:r>
      <w:r>
        <w:rPr>
          <w:sz w:val="20"/>
        </w:rPr>
        <w:t>delivered)</w:t>
      </w:r>
    </w:p>
    <w:p>
      <w:pPr>
        <w:pStyle w:val="8"/>
        <w:numPr>
          <w:ilvl w:val="0"/>
          <w:numId w:val="55"/>
        </w:numPr>
        <w:tabs>
          <w:tab w:val="left" w:pos="418"/>
        </w:tabs>
        <w:spacing w:before="1" w:after="0" w:line="240" w:lineRule="auto"/>
        <w:ind w:left="417" w:right="0" w:hanging="298"/>
        <w:jc w:val="left"/>
        <w:rPr>
          <w:sz w:val="20"/>
        </w:rPr>
      </w:pPr>
      <w:r>
        <w:rPr>
          <w:rFonts w:hint="default"/>
          <w:sz w:val="20"/>
        </w:rPr>
        <w:t>locate(order_locations.id)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G1:</w:t>
      </w:r>
      <w:r>
        <w:rPr>
          <w:spacing w:val="-3"/>
        </w:rPr>
        <w:t xml:space="preserve"> </w:t>
      </w:r>
      <w:r>
        <w:t>createAccount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256"/>
      </w:pPr>
      <w:r>
        <w:t>Operacija: createAccount(name, username, email, address, password):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</w:p>
    <w:p>
      <w:pPr>
        <w:pStyle w:val="5"/>
        <w:ind w:left="120" w:right="5621"/>
      </w:pPr>
      <w:r>
        <w:t>Preduslovi: Nalog ne postoji u bazi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Kreiran</w:t>
      </w:r>
      <w:r>
        <w:rPr>
          <w:spacing w:val="-1"/>
        </w:rPr>
        <w:t xml:space="preserve"> </w:t>
      </w:r>
      <w:r>
        <w:t>je novi</w:t>
      </w:r>
      <w:r>
        <w:rPr>
          <w:spacing w:val="-3"/>
        </w:rPr>
        <w:t xml:space="preserve"> </w:t>
      </w:r>
      <w:r>
        <w:t>nalog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G2:</w:t>
      </w:r>
      <w:r>
        <w:rPr>
          <w:spacing w:val="-2"/>
        </w:rPr>
        <w:t xml:space="preserve"> </w:t>
      </w:r>
      <w:r>
        <w:t>check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799"/>
      </w:pPr>
      <w:r>
        <w:t>Operacija: check(username, password):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SK2</w:t>
      </w:r>
    </w:p>
    <w:p>
      <w:pPr>
        <w:pStyle w:val="5"/>
        <w:ind w:left="120" w:right="5089"/>
      </w:pPr>
      <w:r>
        <w:t>Preduslovi: Nalog postoji u bazi</w:t>
      </w:r>
      <w:r>
        <w:rPr>
          <w:spacing w:val="1"/>
        </w:rPr>
        <w:t xml:space="preserve"> </w:t>
      </w:r>
      <w:r>
        <w:t>Postuslovi:</w:t>
      </w:r>
      <w:r>
        <w:rPr>
          <w:spacing w:val="-5"/>
        </w:rPr>
        <w:t xml:space="preserve"> </w:t>
      </w:r>
      <w:r>
        <w:t>Korisnik</w:t>
      </w:r>
      <w:r>
        <w:rPr>
          <w:spacing w:val="-4"/>
        </w:rPr>
        <w:t xml:space="preserve"> </w:t>
      </w:r>
      <w:r>
        <w:t>je</w:t>
      </w:r>
      <w:r>
        <w:rPr>
          <w:spacing w:val="-7"/>
        </w:rPr>
        <w:t xml:space="preserve"> </w:t>
      </w:r>
      <w:r>
        <w:t>pristupio</w:t>
      </w:r>
      <w:r>
        <w:rPr>
          <w:spacing w:val="-3"/>
        </w:rPr>
        <w:t xml:space="preserve"> </w:t>
      </w:r>
      <w:r>
        <w:t>aplikaciji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G3:</w:t>
      </w:r>
      <w:r>
        <w:rPr>
          <w:spacing w:val="-2"/>
        </w:rPr>
        <w:t xml:space="preserve"> </w:t>
      </w:r>
      <w:r>
        <w:t>showProducts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42"/>
      </w:pPr>
      <w:r>
        <w:t>Operacija: showProducts(name,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SK3</w:t>
      </w:r>
    </w:p>
    <w:p>
      <w:pPr>
        <w:pStyle w:val="5"/>
        <w:spacing w:line="243" w:lineRule="exact"/>
        <w:ind w:left="120"/>
      </w:pPr>
      <w:r>
        <w:t>Preduslovi:</w:t>
      </w:r>
      <w:r>
        <w:rPr>
          <w:spacing w:val="-1"/>
        </w:rPr>
        <w:t xml:space="preserve"> </w:t>
      </w:r>
      <w:r>
        <w:t>Baza</w:t>
      </w:r>
      <w:r>
        <w:rPr>
          <w:spacing w:val="-5"/>
        </w:rPr>
        <w:t xml:space="preserve"> </w:t>
      </w:r>
      <w:r>
        <w:t>nije prazna</w:t>
      </w:r>
    </w:p>
    <w:p>
      <w:pPr>
        <w:pStyle w:val="5"/>
        <w:spacing w:before="1"/>
        <w:ind w:left="120"/>
      </w:pPr>
      <w:r>
        <w:t>Postuslovi:</w:t>
      </w:r>
      <w:r>
        <w:rPr>
          <w:spacing w:val="-2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poslao zahtev</w:t>
      </w:r>
      <w:r>
        <w:rPr>
          <w:spacing w:val="-5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prikaz</w:t>
      </w:r>
      <w:r>
        <w:rPr>
          <w:spacing w:val="-5"/>
        </w:rPr>
        <w:t xml:space="preserve"> </w:t>
      </w:r>
      <w:r>
        <w:t>podataka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G4:</w:t>
      </w:r>
      <w:r>
        <w:rPr>
          <w:spacing w:val="-2"/>
        </w:rPr>
        <w:t xml:space="preserve"> </w:t>
      </w:r>
      <w:r>
        <w:t>addToCart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141"/>
      </w:pPr>
      <w:r>
        <w:t>Operacija: addToCart(article_id, user_id, article_name, prod_qty,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SK4</w:t>
      </w:r>
    </w:p>
    <w:p>
      <w:pPr>
        <w:pStyle w:val="5"/>
        <w:ind w:left="120" w:right="3574"/>
      </w:pPr>
      <w:r>
        <w:t>Preduslovi: Korisnik je poslao zahtev za unos artikla u korpu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1"/>
        </w:rPr>
        <w:t xml:space="preserve"> </w:t>
      </w:r>
      <w:r>
        <w:t>dodat</w:t>
      </w:r>
      <w:r>
        <w:rPr>
          <w:spacing w:val="-3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korpu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G5:</w:t>
      </w:r>
      <w:r>
        <w:rPr>
          <w:spacing w:val="-2"/>
        </w:rPr>
        <w:t xml:space="preserve"> </w:t>
      </w:r>
      <w:r>
        <w:t>deleteFromCart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 w:right="5519"/>
      </w:pPr>
      <w:r>
        <w:t>Operacija: deleteFromCart(id):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2"/>
        </w:rPr>
        <w:t xml:space="preserve"> </w:t>
      </w:r>
      <w:r>
        <w:t>SK5</w:t>
      </w:r>
    </w:p>
    <w:p>
      <w:pPr>
        <w:pStyle w:val="5"/>
        <w:ind w:left="120" w:right="3307"/>
      </w:pPr>
      <w:r>
        <w:t>Preduslovi: Korisnik je poslao zahtev za brisanje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2"/>
        </w:rPr>
        <w:t xml:space="preserve"> </w:t>
      </w:r>
      <w:r>
        <w:t>izbrisan</w:t>
      </w:r>
      <w:r>
        <w:rPr>
          <w:spacing w:val="1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10"/>
        <w:rPr>
          <w:sz w:val="19"/>
        </w:rPr>
      </w:pPr>
    </w:p>
    <w:p>
      <w:pPr>
        <w:pStyle w:val="2"/>
        <w:spacing w:before="1"/>
      </w:pPr>
      <w:r>
        <w:t>Ugovor</w:t>
      </w:r>
      <w:r>
        <w:rPr>
          <w:spacing w:val="-3"/>
        </w:rPr>
        <w:t xml:space="preserve"> </w:t>
      </w:r>
      <w:r>
        <w:t>G6:</w:t>
      </w:r>
      <w:r>
        <w:rPr>
          <w:spacing w:val="-2"/>
        </w:rPr>
        <w:t xml:space="preserve"> </w:t>
      </w:r>
      <w:r>
        <w:t>updateQty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89"/>
      </w:pPr>
      <w:r>
        <w:t>Operacija: updateQty(id, prod_qty):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SK6</w:t>
      </w:r>
    </w:p>
    <w:p>
      <w:pPr>
        <w:pStyle w:val="5"/>
        <w:spacing w:before="1"/>
        <w:ind w:left="120" w:right="2536"/>
      </w:pPr>
      <w:r>
        <w:t>Preduslovi: Korisnik je poslao zahtev za promenu kolicine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Kolicina artikla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korpi je</w:t>
      </w:r>
      <w:r>
        <w:rPr>
          <w:spacing w:val="-2"/>
        </w:rPr>
        <w:t xml:space="preserve"> </w:t>
      </w:r>
      <w:r>
        <w:t>promenjena</w:t>
      </w:r>
    </w:p>
    <w:p>
      <w:pPr>
        <w:pStyle w:val="5"/>
        <w:spacing w:before="12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G7:</w:t>
      </w:r>
      <w:r>
        <w:rPr>
          <w:spacing w:val="-2"/>
        </w:rPr>
        <w:t xml:space="preserve"> </w:t>
      </w:r>
      <w:r>
        <w:t>createOrder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spacing w:line="242" w:lineRule="auto"/>
        <w:ind w:left="120" w:right="190"/>
      </w:pPr>
      <w:r>
        <w:t>Operacija: createOrder(user_id, location_id, order_date, payment_method, shipping_address, name,</w:t>
      </w:r>
      <w:r>
        <w:rPr>
          <w:spacing w:val="-43"/>
        </w:rPr>
        <w:t xml:space="preserve"> </w:t>
      </w:r>
      <w:r>
        <w:t>company_name,</w:t>
      </w:r>
      <w:r>
        <w:rPr>
          <w:spacing w:val="-1"/>
        </w:rPr>
        <w:t xml:space="preserve"> </w:t>
      </w:r>
      <w:r>
        <w:t>phone,</w:t>
      </w:r>
      <w:r>
        <w:rPr>
          <w:spacing w:val="-4"/>
        </w:rPr>
        <w:t xml:space="preserve"> </w:t>
      </w:r>
      <w:r>
        <w:t>comment, price,</w:t>
      </w:r>
      <w:r>
        <w:rPr>
          <w:spacing w:val="-1"/>
        </w:rPr>
        <w:t xml:space="preserve"> </w:t>
      </w:r>
      <w:r>
        <w:t>article_name, prod_qty,</w:t>
      </w:r>
      <w:r>
        <w:rPr>
          <w:spacing w:val="-4"/>
        </w:rPr>
        <w:t xml:space="preserve"> </w:t>
      </w:r>
      <w:r>
        <w:t>accepted,</w:t>
      </w:r>
      <w:r>
        <w:rPr>
          <w:spacing w:val="-3"/>
        </w:rPr>
        <w:t xml:space="preserve"> </w:t>
      </w:r>
      <w:r>
        <w:t>cenceled,</w:t>
      </w:r>
      <w:r>
        <w:rPr>
          <w:spacing w:val="1"/>
        </w:rPr>
        <w:t xml:space="preserve"> </w:t>
      </w:r>
      <w:r>
        <w:t>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line="241" w:lineRule="exact"/>
        <w:ind w:left="120"/>
      </w:pPr>
      <w:r>
        <w:t>Veza</w:t>
      </w:r>
      <w:r>
        <w:rPr>
          <w:spacing w:val="-3"/>
        </w:rPr>
        <w:t xml:space="preserve"> </w:t>
      </w:r>
      <w:r>
        <w:t>sa SK:</w:t>
      </w:r>
      <w:r>
        <w:rPr>
          <w:spacing w:val="-4"/>
        </w:rPr>
        <w:t xml:space="preserve"> </w:t>
      </w:r>
      <w:r>
        <w:t>SK7</w:t>
      </w:r>
    </w:p>
    <w:p>
      <w:pPr>
        <w:pStyle w:val="5"/>
        <w:spacing w:before="1"/>
        <w:ind w:left="120" w:right="3502"/>
      </w:pPr>
      <w:r>
        <w:t>Preduslovi: Korisnik je poslao zahtev za kreiranje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kreirana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G8:</w:t>
      </w:r>
      <w:r>
        <w:rPr>
          <w:spacing w:val="-2"/>
        </w:rPr>
        <w:t xml:space="preserve"> </w:t>
      </w:r>
      <w:r>
        <w:t>cancelOrder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4910"/>
      </w:pPr>
      <w:r>
        <w:t>Operacija: cancelOrder(id, cancceled):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SK8</w:t>
      </w:r>
    </w:p>
    <w:p>
      <w:pPr>
        <w:pStyle w:val="5"/>
        <w:ind w:left="120" w:right="3303"/>
      </w:pPr>
      <w:r>
        <w:t>Preduslovi: Korisnik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10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G9:</w:t>
      </w:r>
      <w:r>
        <w:rPr>
          <w:spacing w:val="-2"/>
        </w:rPr>
        <w:t xml:space="preserve"> </w:t>
      </w:r>
      <w:r>
        <w:t>acceptOrder</w:t>
      </w:r>
    </w:p>
    <w:p>
      <w:pPr>
        <w:pStyle w:val="5"/>
        <w:spacing w:before="2"/>
        <w:rPr>
          <w:b/>
        </w:rPr>
      </w:pPr>
    </w:p>
    <w:p>
      <w:pPr>
        <w:pStyle w:val="5"/>
        <w:ind w:left="120" w:right="4952"/>
      </w:pPr>
      <w:r>
        <w:t>Operacija: acceptOrder(id, accepted):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SK9</w:t>
      </w:r>
    </w:p>
    <w:p>
      <w:pPr>
        <w:pStyle w:val="5"/>
        <w:ind w:left="120" w:right="3253"/>
      </w:pPr>
      <w:r>
        <w:t>Preduslovi: Konobar je poslao zahtev za prihvatanje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G10:</w:t>
      </w:r>
      <w:r>
        <w:rPr>
          <w:spacing w:val="-3"/>
        </w:rPr>
        <w:t xml:space="preserve"> </w:t>
      </w:r>
      <w:r>
        <w:t>rejectOrder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20"/>
      </w:pPr>
      <w:r>
        <w:t>Operacija: rejectOrder(id, accepted):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SK10</w:t>
      </w:r>
    </w:p>
    <w:p>
      <w:pPr>
        <w:pStyle w:val="5"/>
        <w:spacing w:before="2"/>
        <w:ind w:left="120" w:right="3258"/>
      </w:pPr>
      <w:r>
        <w:t>Preduslovi: Konobar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G11:</w:t>
      </w:r>
      <w:r>
        <w:rPr>
          <w:spacing w:val="-3"/>
        </w:rPr>
        <w:t xml:space="preserve"> </w:t>
      </w:r>
      <w:r>
        <w:t>showData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886"/>
      </w:pPr>
      <w:r>
        <w:t>Operacija: showData(id, sum(), avg() 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SK11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0"/>
        <w:rPr>
          <w:sz w:val="19"/>
        </w:rPr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G12:</w:t>
      </w:r>
      <w:r>
        <w:rPr>
          <w:spacing w:val="-4"/>
        </w:rPr>
        <w:t xml:space="preserve"> </w:t>
      </w:r>
      <w:r>
        <w:t>popularArticles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299"/>
      </w:pPr>
      <w:r>
        <w:t>Operacija: popularArticles(id, cart_id, name 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SK13.1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G13:</w:t>
      </w:r>
      <w:r>
        <w:rPr>
          <w:spacing w:val="-2"/>
        </w:rPr>
        <w:t xml:space="preserve"> </w:t>
      </w:r>
      <w:r>
        <w:t>months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669"/>
      </w:pPr>
      <w:r>
        <w:t>Operacija: months(id,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SK13.2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6"/>
        </w:rPr>
        <w:t xml:space="preserve"> </w:t>
      </w:r>
      <w:r>
        <w:t>G14:</w:t>
      </w:r>
      <w:r>
        <w:rPr>
          <w:spacing w:val="-4"/>
        </w:rPr>
        <w:t xml:space="preserve"> </w:t>
      </w:r>
      <w:r>
        <w:t>years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56"/>
      </w:pPr>
      <w:r>
        <w:t>Operacija: years(id,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SK13.3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G15:</w:t>
      </w:r>
      <w:r>
        <w:rPr>
          <w:spacing w:val="-4"/>
        </w:rPr>
        <w:t xml:space="preserve"> </w:t>
      </w:r>
      <w:r>
        <w:t>users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5172"/>
      </w:pPr>
      <w:r>
        <w:t>Operacija: users(id, user_id,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SK13.4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G16:</w:t>
      </w:r>
      <w:r>
        <w:rPr>
          <w:spacing w:val="-2"/>
        </w:rPr>
        <w:t xml:space="preserve"> </w:t>
      </w:r>
      <w:r>
        <w:t>amounts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73"/>
      </w:pPr>
      <w:r>
        <w:t>Operacija: amounts(id, order_date, price):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SK13.5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G17:</w:t>
      </w:r>
      <w:r>
        <w:rPr>
          <w:spacing w:val="-3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56"/>
      </w:pPr>
      <w:r>
        <w:t>Operacija: AcceptOrder(id, boss_id):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SK14</w:t>
      </w:r>
    </w:p>
    <w:p>
      <w:pPr>
        <w:pStyle w:val="5"/>
        <w:spacing w:before="1"/>
        <w:ind w:left="120" w:right="4611"/>
      </w:pPr>
      <w:r>
        <w:t>Preduslovi: Porudzbina nije 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G18:</w:t>
      </w:r>
      <w:r>
        <w:rPr>
          <w:spacing w:val="-3"/>
        </w:rPr>
        <w:t xml:space="preserve"> </w:t>
      </w:r>
      <w:r>
        <w:t>sendLocation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15"/>
      </w:pPr>
      <w:r>
        <w:t>Operacija: sendLocation(id, location):bool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SK15</w:t>
      </w:r>
    </w:p>
    <w:p>
      <w:pPr>
        <w:pStyle w:val="5"/>
        <w:spacing w:before="1"/>
        <w:ind w:left="120" w:right="4611"/>
      </w:pPr>
      <w:r>
        <w:t xml:space="preserve">Preduslovi: Porudzbina </w:t>
      </w:r>
      <w:r>
        <w:rPr>
          <w:rFonts w:hint="default"/>
          <w:lang w:val="en-US"/>
        </w:rPr>
        <w:t xml:space="preserve">je </w:t>
      </w:r>
      <w:r>
        <w:t>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</w:t>
      </w:r>
      <w:r>
        <w:rPr>
          <w:rFonts w:hint="default"/>
          <w:lang w:val="en-US"/>
        </w:rPr>
        <w:t>9</w:t>
      </w:r>
      <w:r>
        <w:t>:</w:t>
      </w:r>
      <w:r>
        <w:rPr>
          <w:spacing w:val="-4"/>
        </w:rPr>
        <w:t xml:space="preserve"> </w:t>
      </w:r>
      <w:r>
        <w:t>finishDelivery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</w:pPr>
      <w:r>
        <w:t>Operacija: finishDelivery(id, delivered):bool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SK16</w:t>
      </w:r>
    </w:p>
    <w:p>
      <w:pPr>
        <w:pStyle w:val="5"/>
        <w:ind w:left="120" w:right="5260"/>
      </w:pPr>
      <w:r>
        <w:t>Preduslovi: Porudzbina nije isporucena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Porudzbina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isporucena</w:t>
      </w:r>
    </w:p>
    <w:p>
      <w:pPr>
        <w:spacing w:after="0"/>
      </w:pPr>
    </w:p>
    <w:p>
      <w:pPr>
        <w:pStyle w:val="2"/>
        <w:rPr>
          <w:rFonts w:hint="default"/>
          <w:lang w:val="en-US"/>
        </w:rPr>
      </w:pPr>
      <w:r>
        <w:t>Ugovor</w:t>
      </w:r>
      <w:r>
        <w:rPr>
          <w:spacing w:val="-5"/>
        </w:rPr>
        <w:t xml:space="preserve"> </w:t>
      </w:r>
      <w:r>
        <w:t>G</w:t>
      </w:r>
      <w:r>
        <w:rPr>
          <w:rFonts w:hint="default"/>
          <w:lang w:val="en-US"/>
        </w:rPr>
        <w:t>20</w:t>
      </w:r>
      <w:r>
        <w:t>:</w:t>
      </w:r>
      <w:r>
        <w:rPr>
          <w:spacing w:val="-4"/>
        </w:rPr>
        <w:t xml:space="preserve"> </w:t>
      </w:r>
      <w:r>
        <w:rPr>
          <w:rFonts w:hint="default"/>
          <w:lang w:val="en-US"/>
        </w:rPr>
        <w:t>locate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  <w:rPr>
          <w:rFonts w:hint="default"/>
          <w:lang w:val="en-US"/>
        </w:rPr>
      </w:pPr>
      <w:r>
        <w:t xml:space="preserve">Operacija: </w:t>
      </w:r>
      <w:r>
        <w:rPr>
          <w:rFonts w:hint="default"/>
          <w:lang w:val="en-US"/>
        </w:rPr>
        <w:t>locate(order_locations.id</w:t>
      </w:r>
      <w:r>
        <w:t>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  <w:r>
        <w:rPr>
          <w:rFonts w:hint="default"/>
          <w:lang w:val="en-US"/>
        </w:rPr>
        <w:t>7</w:t>
      </w:r>
    </w:p>
    <w:p>
      <w:pPr>
        <w:pStyle w:val="5"/>
        <w:ind w:left="120" w:right="5260"/>
        <w:rPr>
          <w:rFonts w:hint="default"/>
          <w:lang w:val="en-US"/>
        </w:rPr>
      </w:pPr>
      <w:r>
        <w:t xml:space="preserve">Preduslovi: Porudzbina </w:t>
      </w:r>
      <w:r>
        <w:rPr>
          <w:rFonts w:hint="default"/>
          <w:lang w:val="en-US"/>
        </w:rPr>
        <w:t xml:space="preserve">je kreirana 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Zahtev za lociranje je poslat</w:t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numPr>
          <w:ilvl w:val="1"/>
          <w:numId w:val="53"/>
        </w:numPr>
        <w:tabs>
          <w:tab w:val="left" w:pos="420"/>
        </w:tabs>
        <w:spacing w:before="42" w:after="0" w:line="240" w:lineRule="auto"/>
        <w:ind w:left="420" w:right="0" w:hanging="300"/>
        <w:jc w:val="left"/>
      </w:pPr>
      <w:r>
        <w:t>Konceptualni</w:t>
      </w:r>
      <w:r>
        <w:rPr>
          <w:spacing w:val="-2"/>
        </w:rPr>
        <w:t xml:space="preserve"> </w:t>
      </w:r>
      <w:r>
        <w:t>model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Konceptualni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nastaje</w:t>
      </w:r>
      <w:r>
        <w:rPr>
          <w:spacing w:val="-2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osnovu</w:t>
      </w:r>
      <w:r>
        <w:rPr>
          <w:spacing w:val="-3"/>
        </w:rPr>
        <w:t xml:space="preserve"> </w:t>
      </w:r>
      <w:r>
        <w:t>podataka</w:t>
      </w:r>
      <w:r>
        <w:rPr>
          <w:spacing w:val="-2"/>
        </w:rPr>
        <w:t xml:space="preserve"> </w:t>
      </w:r>
      <w:r>
        <w:t>iz</w:t>
      </w:r>
      <w:r>
        <w:rPr>
          <w:spacing w:val="-4"/>
        </w:rPr>
        <w:t xml:space="preserve"> </w:t>
      </w:r>
      <w:r>
        <w:t>funkcionalnog</w:t>
      </w:r>
      <w:r>
        <w:rPr>
          <w:spacing w:val="-7"/>
        </w:rPr>
        <w:t xml:space="preserve"> </w:t>
      </w:r>
      <w:r>
        <w:t>zahteva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slučajeva</w:t>
      </w:r>
      <w:r>
        <w:rPr>
          <w:spacing w:val="-2"/>
        </w:rPr>
        <w:t xml:space="preserve"> </w:t>
      </w:r>
      <w:r>
        <w:t>korišćenja.</w:t>
      </w:r>
    </w:p>
    <w:p>
      <w:pPr>
        <w:pStyle w:val="5"/>
      </w:pPr>
    </w:p>
    <w:p>
      <w:pPr>
        <w:pStyle w:val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193040</wp:posOffset>
            </wp:positionV>
            <wp:extent cx="5216525" cy="3565525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556" cy="356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 w:right="693"/>
      </w:pPr>
      <w:r>
        <w:t>Kao rezultat analize scenarija SK i pravljenja konceptualnog modela dobija se logička struktura i</w:t>
      </w:r>
      <w:r>
        <w:rPr>
          <w:spacing w:val="-43"/>
        </w:rPr>
        <w:t xml:space="preserve"> </w:t>
      </w:r>
      <w:r>
        <w:t>ponašanje</w:t>
      </w:r>
      <w:r>
        <w:rPr>
          <w:spacing w:val="-2"/>
        </w:rPr>
        <w:t xml:space="preserve"> </w:t>
      </w:r>
      <w:r>
        <w:t>soštverskog sistema.</w:t>
      </w:r>
    </w:p>
    <w:p>
      <w:pPr>
        <w:pStyle w:val="5"/>
        <w:spacing w:before="11"/>
        <w:rPr>
          <w:sz w:val="19"/>
        </w:rPr>
      </w:pPr>
    </w:p>
    <w:p>
      <w:pPr>
        <w:pStyle w:val="5"/>
        <w:spacing w:before="1"/>
        <w:ind w:left="120"/>
      </w:pPr>
      <w:r>
        <w:t>Struktura</w:t>
      </w:r>
      <w:r>
        <w:rPr>
          <w:spacing w:val="-6"/>
        </w:rPr>
        <w:t xml:space="preserve"> </w:t>
      </w:r>
      <w:r>
        <w:t>sistema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7345" cy="4972685"/>
            <wp:effectExtent l="0" t="0" r="1905" b="1841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2.3</w:t>
      </w:r>
      <w:r>
        <w:rPr>
          <w:spacing w:val="-2"/>
        </w:rPr>
        <w:t xml:space="preserve"> </w:t>
      </w:r>
      <w:r>
        <w:t>Relacioni</w:t>
      </w:r>
      <w:r>
        <w:rPr>
          <w:spacing w:val="-1"/>
        </w:rPr>
        <w:t xml:space="preserve"> </w:t>
      </w:r>
      <w:r>
        <w:t>model</w:t>
      </w:r>
    </w:p>
    <w:p>
      <w:pPr>
        <w:pStyle w:val="5"/>
        <w:spacing w:before="11"/>
        <w:rPr>
          <w:b/>
          <w:sz w:val="19"/>
        </w:rPr>
      </w:pPr>
    </w:p>
    <w:p>
      <w:pPr>
        <w:spacing w:before="0"/>
        <w:ind w:left="120" w:right="733" w:firstLine="0"/>
        <w:jc w:val="left"/>
        <w:rPr>
          <w:sz w:val="19"/>
        </w:rPr>
      </w:pPr>
      <w:r>
        <w:rPr>
          <w:sz w:val="19"/>
        </w:rPr>
        <w:t>Na osnovu konceptualnog modela može se napraviti relacioni model, koji će predstavljati osnovu za</w:t>
      </w:r>
      <w:r>
        <w:rPr>
          <w:spacing w:val="-40"/>
          <w:sz w:val="19"/>
        </w:rPr>
        <w:t xml:space="preserve"> </w:t>
      </w:r>
      <w:r>
        <w:rPr>
          <w:sz w:val="19"/>
        </w:rPr>
        <w:t>projektovanje</w:t>
      </w:r>
      <w:r>
        <w:rPr>
          <w:spacing w:val="-2"/>
          <w:sz w:val="19"/>
        </w:rPr>
        <w:t xml:space="preserve"> </w:t>
      </w:r>
      <w:r>
        <w:rPr>
          <w:sz w:val="19"/>
        </w:rPr>
        <w:t>relacione</w:t>
      </w:r>
      <w:r>
        <w:rPr>
          <w:spacing w:val="-1"/>
          <w:sz w:val="19"/>
        </w:rPr>
        <w:t xml:space="preserve"> </w:t>
      </w:r>
      <w:r>
        <w:rPr>
          <w:sz w:val="19"/>
        </w:rPr>
        <w:t>baze</w:t>
      </w:r>
      <w:r>
        <w:rPr>
          <w:spacing w:val="-1"/>
          <w:sz w:val="19"/>
        </w:rPr>
        <w:t xml:space="preserve"> </w:t>
      </w:r>
      <w:r>
        <w:rPr>
          <w:sz w:val="19"/>
        </w:rPr>
        <w:t>podataka.</w:t>
      </w:r>
    </w:p>
    <w:p>
      <w:pPr>
        <w:pStyle w:val="5"/>
        <w:rPr>
          <w:sz w:val="19"/>
        </w:rPr>
      </w:pPr>
    </w:p>
    <w:p>
      <w:pPr>
        <w:spacing w:before="0"/>
        <w:ind w:left="120" w:right="289" w:firstLine="0"/>
        <w:jc w:val="left"/>
        <w:rPr>
          <w:sz w:val="19"/>
        </w:rPr>
      </w:pPr>
      <w:r>
        <w:rPr>
          <w:b/>
          <w:sz w:val="19"/>
        </w:rPr>
        <w:t>UserAccount</w:t>
      </w:r>
      <w:r>
        <w:rPr>
          <w:sz w:val="19"/>
        </w:rPr>
        <w:t>(ID, name, email, address, company_name, phone, username, role, provider_id, location_id,</w:t>
      </w:r>
      <w:r>
        <w:rPr>
          <w:spacing w:val="-40"/>
          <w:sz w:val="19"/>
        </w:rPr>
        <w:t xml:space="preserve"> </w:t>
      </w:r>
      <w:r>
        <w:rPr>
          <w:sz w:val="19"/>
        </w:rPr>
        <w:t>password)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Cart</w:t>
      </w:r>
      <w:r>
        <w:rPr>
          <w:sz w:val="19"/>
        </w:rPr>
        <w:t>(ID,</w:t>
      </w:r>
      <w:r>
        <w:rPr>
          <w:spacing w:val="-5"/>
          <w:sz w:val="19"/>
        </w:rPr>
        <w:t xml:space="preserve"> </w:t>
      </w:r>
      <w:r>
        <w:rPr>
          <w:sz w:val="19"/>
        </w:rPr>
        <w:t>User_id,</w:t>
      </w:r>
      <w:r>
        <w:rPr>
          <w:spacing w:val="-7"/>
          <w:sz w:val="19"/>
        </w:rPr>
        <w:t xml:space="preserve"> </w:t>
      </w:r>
      <w:r>
        <w:rPr>
          <w:sz w:val="19"/>
        </w:rPr>
        <w:t>Article_id,</w:t>
      </w:r>
      <w:r>
        <w:rPr>
          <w:spacing w:val="-5"/>
          <w:sz w:val="19"/>
        </w:rPr>
        <w:t xml:space="preserve"> </w:t>
      </w:r>
      <w:r>
        <w:rPr>
          <w:sz w:val="19"/>
        </w:rPr>
        <w:t>price,</w:t>
      </w:r>
      <w:r>
        <w:rPr>
          <w:spacing w:val="-5"/>
          <w:sz w:val="19"/>
        </w:rPr>
        <w:t xml:space="preserve"> </w:t>
      </w:r>
      <w:r>
        <w:rPr>
          <w:sz w:val="19"/>
        </w:rPr>
        <w:t>prod_qty)</w:t>
      </w:r>
    </w:p>
    <w:p>
      <w:pPr>
        <w:spacing w:before="1"/>
        <w:ind w:left="120" w:right="0" w:firstLine="0"/>
        <w:jc w:val="left"/>
        <w:rPr>
          <w:sz w:val="19"/>
        </w:rPr>
      </w:pPr>
      <w:r>
        <w:rPr>
          <w:b/>
          <w:sz w:val="19"/>
        </w:rPr>
        <w:t>Article</w:t>
      </w:r>
      <w:r>
        <w:rPr>
          <w:sz w:val="19"/>
        </w:rPr>
        <w:t>(ID,</w:t>
      </w:r>
      <w:r>
        <w:rPr>
          <w:spacing w:val="-6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4"/>
          <w:sz w:val="19"/>
        </w:rPr>
        <w:t xml:space="preserve"> </w:t>
      </w:r>
      <w:r>
        <w:rPr>
          <w:sz w:val="19"/>
        </w:rPr>
        <w:t>slug,</w:t>
      </w:r>
      <w:r>
        <w:rPr>
          <w:spacing w:val="-6"/>
          <w:sz w:val="19"/>
        </w:rPr>
        <w:t xml:space="preserve"> </w:t>
      </w:r>
      <w:r>
        <w:rPr>
          <w:sz w:val="19"/>
        </w:rPr>
        <w:t>name,</w:t>
      </w:r>
      <w:r>
        <w:rPr>
          <w:spacing w:val="-3"/>
          <w:sz w:val="19"/>
        </w:rPr>
        <w:t xml:space="preserve"> </w:t>
      </w:r>
      <w:r>
        <w:rPr>
          <w:sz w:val="19"/>
        </w:rPr>
        <w:t>details,</w:t>
      </w:r>
      <w:r>
        <w:rPr>
          <w:spacing w:val="-4"/>
          <w:sz w:val="19"/>
        </w:rPr>
        <w:t xml:space="preserve"> </w:t>
      </w:r>
      <w:r>
        <w:rPr>
          <w:sz w:val="19"/>
        </w:rPr>
        <w:t>category,</w:t>
      </w:r>
      <w:r>
        <w:rPr>
          <w:spacing w:val="-4"/>
          <w:sz w:val="19"/>
        </w:rPr>
        <w:t xml:space="preserve"> </w:t>
      </w:r>
      <w:r>
        <w:rPr>
          <w:sz w:val="19"/>
        </w:rPr>
        <w:t>price,</w:t>
      </w:r>
      <w:r>
        <w:rPr>
          <w:spacing w:val="-4"/>
          <w:sz w:val="19"/>
        </w:rPr>
        <w:t xml:space="preserve"> </w:t>
      </w:r>
      <w:r>
        <w:rPr>
          <w:sz w:val="19"/>
        </w:rPr>
        <w:t>img)</w:t>
      </w:r>
    </w:p>
    <w:p>
      <w:pPr>
        <w:spacing w:before="1"/>
        <w:ind w:left="120" w:right="448" w:firstLine="0"/>
        <w:jc w:val="left"/>
        <w:rPr>
          <w:sz w:val="19"/>
        </w:rPr>
      </w:pPr>
      <w:r>
        <w:rPr>
          <w:b/>
          <w:sz w:val="19"/>
        </w:rPr>
        <w:t>Order</w:t>
      </w:r>
      <w:r>
        <w:rPr>
          <w:sz w:val="19"/>
        </w:rPr>
        <w:t>(ID, user_id, location_id, order_date, payment_method, shipping_address, shipping_from, name,</w:t>
      </w:r>
      <w:r>
        <w:rPr>
          <w:spacing w:val="-40"/>
          <w:sz w:val="19"/>
        </w:rPr>
        <w:t xml:space="preserve"> </w:t>
      </w:r>
      <w:r>
        <w:rPr>
          <w:sz w:val="19"/>
        </w:rPr>
        <w:t>company_name,</w:t>
      </w:r>
      <w:r>
        <w:rPr>
          <w:spacing w:val="-2"/>
          <w:sz w:val="19"/>
        </w:rPr>
        <w:t xml:space="preserve"> </w:t>
      </w:r>
      <w:r>
        <w:rPr>
          <w:sz w:val="19"/>
        </w:rPr>
        <w:t>phone,</w:t>
      </w:r>
      <w:r>
        <w:rPr>
          <w:spacing w:val="-3"/>
          <w:sz w:val="19"/>
        </w:rPr>
        <w:t xml:space="preserve"> </w:t>
      </w:r>
      <w:r>
        <w:rPr>
          <w:sz w:val="19"/>
        </w:rPr>
        <w:t>comments,</w:t>
      </w:r>
      <w:r>
        <w:rPr>
          <w:spacing w:val="-1"/>
          <w:sz w:val="19"/>
        </w:rPr>
        <w:t xml:space="preserve"> </w:t>
      </w:r>
      <w:r>
        <w:rPr>
          <w:sz w:val="19"/>
        </w:rPr>
        <w:t>price,</w:t>
      </w:r>
      <w:r>
        <w:rPr>
          <w:spacing w:val="-2"/>
          <w:sz w:val="19"/>
        </w:rPr>
        <w:t xml:space="preserve"> </w:t>
      </w:r>
      <w:r>
        <w:rPr>
          <w:sz w:val="19"/>
        </w:rPr>
        <w:t>article_name,</w:t>
      </w:r>
      <w:r>
        <w:rPr>
          <w:spacing w:val="-1"/>
          <w:sz w:val="19"/>
        </w:rPr>
        <w:t xml:space="preserve"> </w:t>
      </w:r>
      <w:r>
        <w:rPr>
          <w:sz w:val="19"/>
        </w:rPr>
        <w:t>prod_qty,</w:t>
      </w:r>
      <w:r>
        <w:rPr>
          <w:spacing w:val="-1"/>
          <w:sz w:val="19"/>
        </w:rPr>
        <w:t xml:space="preserve"> </w:t>
      </w:r>
      <w:r>
        <w:rPr>
          <w:sz w:val="19"/>
        </w:rPr>
        <w:t>accepted,</w:t>
      </w:r>
      <w:r>
        <w:rPr>
          <w:spacing w:val="-1"/>
          <w:sz w:val="19"/>
        </w:rPr>
        <w:t xml:space="preserve"> </w:t>
      </w:r>
      <w:r>
        <w:rPr>
          <w:sz w:val="19"/>
        </w:rPr>
        <w:t>confirmed)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Location</w:t>
      </w:r>
      <w:r>
        <w:rPr>
          <w:sz w:val="19"/>
        </w:rPr>
        <w:t>(ID,</w:t>
      </w:r>
      <w:r>
        <w:rPr>
          <w:spacing w:val="-6"/>
          <w:sz w:val="19"/>
        </w:rPr>
        <w:t xml:space="preserve"> </w:t>
      </w:r>
      <w:r>
        <w:rPr>
          <w:sz w:val="19"/>
        </w:rPr>
        <w:t>address,</w:t>
      </w:r>
      <w:r>
        <w:rPr>
          <w:spacing w:val="-3"/>
          <w:sz w:val="19"/>
        </w:rPr>
        <w:t xml:space="preserve"> </w:t>
      </w:r>
      <w:r>
        <w:rPr>
          <w:sz w:val="19"/>
        </w:rPr>
        <w:t>city)</w:t>
      </w:r>
    </w:p>
    <w:p>
      <w:pPr>
        <w:spacing w:before="1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Restaurant</w:t>
      </w:r>
      <w:r>
        <w:rPr>
          <w:sz w:val="19"/>
        </w:rPr>
        <w:t>(ID,</w:t>
      </w:r>
      <w:r>
        <w:rPr>
          <w:spacing w:val="-7"/>
          <w:sz w:val="19"/>
        </w:rPr>
        <w:t xml:space="preserve"> </w:t>
      </w:r>
      <w:r>
        <w:rPr>
          <w:sz w:val="19"/>
        </w:rPr>
        <w:t>name,</w:t>
      </w:r>
      <w:r>
        <w:rPr>
          <w:spacing w:val="-4"/>
          <w:sz w:val="19"/>
        </w:rPr>
        <w:t xml:space="preserve"> </w:t>
      </w:r>
      <w:r>
        <w:rPr>
          <w:sz w:val="19"/>
        </w:rPr>
        <w:t>Location_id)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OrderLocation</w:t>
      </w:r>
      <w:r>
        <w:rPr>
          <w:sz w:val="19"/>
        </w:rPr>
        <w:t>(ID,</w:t>
      </w:r>
      <w:r>
        <w:rPr>
          <w:spacing w:val="-7"/>
          <w:sz w:val="19"/>
        </w:rPr>
        <w:t xml:space="preserve"> </w:t>
      </w:r>
      <w:r>
        <w:rPr>
          <w:sz w:val="19"/>
        </w:rPr>
        <w:t>user_id,</w:t>
      </w:r>
      <w:r>
        <w:rPr>
          <w:spacing w:val="-6"/>
          <w:sz w:val="19"/>
        </w:rPr>
        <w:t xml:space="preserve"> </w:t>
      </w:r>
      <w:r>
        <w:rPr>
          <w:sz w:val="19"/>
        </w:rPr>
        <w:t>boss_id,</w:t>
      </w:r>
      <w:r>
        <w:rPr>
          <w:spacing w:val="-6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6"/>
          <w:sz w:val="19"/>
        </w:rPr>
        <w:t xml:space="preserve"> </w:t>
      </w:r>
      <w:r>
        <w:rPr>
          <w:sz w:val="19"/>
        </w:rPr>
        <w:t>order_id,</w:t>
      </w:r>
      <w:r>
        <w:rPr>
          <w:spacing w:val="-5"/>
          <w:sz w:val="19"/>
        </w:rPr>
        <w:t xml:space="preserve"> </w:t>
      </w:r>
      <w:r>
        <w:rPr>
          <w:sz w:val="19"/>
        </w:rPr>
        <w:t>city,</w:t>
      </w:r>
      <w:r>
        <w:rPr>
          <w:spacing w:val="-7"/>
          <w:sz w:val="19"/>
        </w:rPr>
        <w:t xml:space="preserve"> </w:t>
      </w:r>
      <w:r>
        <w:rPr>
          <w:sz w:val="19"/>
        </w:rPr>
        <w:t>location,</w:t>
      </w:r>
      <w:r>
        <w:rPr>
          <w:spacing w:val="-5"/>
          <w:sz w:val="19"/>
        </w:rPr>
        <w:t xml:space="preserve"> </w:t>
      </w:r>
      <w:r>
        <w:rPr>
          <w:sz w:val="19"/>
        </w:rPr>
        <w:t>request)</w:t>
      </w:r>
    </w:p>
    <w:p>
      <w:pPr>
        <w:spacing w:after="0" w:line="231" w:lineRule="exact"/>
        <w:jc w:val="left"/>
        <w:rPr>
          <w:sz w:val="19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6"/>
        </w:numPr>
        <w:tabs>
          <w:tab w:val="left" w:pos="310"/>
        </w:tabs>
        <w:spacing w:before="42" w:after="0" w:line="240" w:lineRule="auto"/>
        <w:ind w:left="309" w:right="0" w:hanging="190"/>
        <w:jc w:val="left"/>
        <w:rPr>
          <w:b/>
          <w:sz w:val="19"/>
        </w:rPr>
      </w:pPr>
      <w:r>
        <w:rPr>
          <w:b/>
          <w:sz w:val="19"/>
        </w:rPr>
        <w:t>FAZA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PROJEKTOVANJA</w:t>
      </w:r>
    </w:p>
    <w:p>
      <w:pPr>
        <w:pStyle w:val="5"/>
        <w:spacing w:before="11"/>
        <w:rPr>
          <w:b/>
          <w:sz w:val="18"/>
        </w:rPr>
      </w:pPr>
    </w:p>
    <w:p>
      <w:pPr>
        <w:pStyle w:val="8"/>
        <w:numPr>
          <w:ilvl w:val="1"/>
          <w:numId w:val="56"/>
        </w:numPr>
        <w:tabs>
          <w:tab w:val="left" w:pos="456"/>
        </w:tabs>
        <w:spacing w:before="0" w:after="0" w:line="480" w:lineRule="auto"/>
        <w:ind w:left="120" w:right="2805" w:firstLine="0"/>
        <w:jc w:val="left"/>
        <w:rPr>
          <w:b/>
          <w:sz w:val="19"/>
        </w:rPr>
      </w:pPr>
      <w:r>
        <w:rPr>
          <w:b/>
          <w:sz w:val="19"/>
        </w:rPr>
        <w:t>Dijagrami sekvenci i kolaboracioni dijagrami za sistemske operacije</w:t>
      </w:r>
      <w:r>
        <w:rPr>
          <w:b/>
          <w:spacing w:val="-40"/>
          <w:sz w:val="19"/>
        </w:rPr>
        <w:t xml:space="preserve"> </w:t>
      </w:r>
      <w:r>
        <w:rPr>
          <w:b/>
          <w:sz w:val="19"/>
        </w:rPr>
        <w:t>Ugovor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G1:</w:t>
      </w:r>
      <w:r>
        <w:rPr>
          <w:b/>
          <w:spacing w:val="3"/>
          <w:sz w:val="19"/>
        </w:rPr>
        <w:t xml:space="preserve"> </w:t>
      </w:r>
      <w:r>
        <w:rPr>
          <w:b/>
          <w:sz w:val="19"/>
        </w:rPr>
        <w:t>KreirajNalog</w:t>
      </w:r>
    </w:p>
    <w:p>
      <w:pPr>
        <w:spacing w:before="1"/>
        <w:ind w:left="120" w:right="422" w:firstLine="0"/>
        <w:jc w:val="left"/>
        <w:rPr>
          <w:sz w:val="19"/>
        </w:rPr>
      </w:pPr>
      <w:r>
        <w:rPr>
          <w:sz w:val="19"/>
        </w:rPr>
        <w:t>Operacija: KreirajNalog (ID, name, email, address, company_name, phone, username, role, provider_id,</w:t>
      </w:r>
      <w:r>
        <w:rPr>
          <w:spacing w:val="-40"/>
          <w:sz w:val="19"/>
        </w:rPr>
        <w:t xml:space="preserve"> </w:t>
      </w:r>
      <w:r>
        <w:rPr>
          <w:sz w:val="19"/>
        </w:rPr>
        <w:t>location_id,</w:t>
      </w:r>
      <w:r>
        <w:rPr>
          <w:spacing w:val="-1"/>
          <w:sz w:val="19"/>
        </w:rPr>
        <w:t xml:space="preserve"> </w:t>
      </w:r>
      <w:r>
        <w:rPr>
          <w:sz w:val="19"/>
        </w:rPr>
        <w:t>password):</w:t>
      </w:r>
      <w:r>
        <w:rPr>
          <w:spacing w:val="-1"/>
          <w:sz w:val="19"/>
        </w:rPr>
        <w:t xml:space="preserve"> </w:t>
      </w:r>
      <w:r>
        <w:rPr>
          <w:sz w:val="19"/>
        </w:rPr>
        <w:t>bool</w:t>
      </w:r>
    </w:p>
    <w:p>
      <w:pPr>
        <w:spacing w:before="0"/>
        <w:ind w:left="120" w:right="5760" w:firstLine="0"/>
        <w:jc w:val="left"/>
        <w:rPr>
          <w:sz w:val="19"/>
        </w:rPr>
      </w:pPr>
      <w:r>
        <w:rPr>
          <w:sz w:val="19"/>
        </w:rPr>
        <w:t>Preduslovi: Nalog ne postoji u bazi</w:t>
      </w:r>
      <w:r>
        <w:rPr>
          <w:spacing w:val="-40"/>
          <w:sz w:val="19"/>
        </w:rPr>
        <w:t xml:space="preserve"> </w:t>
      </w:r>
      <w:r>
        <w:rPr>
          <w:sz w:val="19"/>
        </w:rPr>
        <w:t>Postuslovi:</w:t>
      </w:r>
      <w:r>
        <w:rPr>
          <w:spacing w:val="-4"/>
          <w:sz w:val="19"/>
        </w:rPr>
        <w:t xml:space="preserve"> </w:t>
      </w:r>
      <w:r>
        <w:rPr>
          <w:sz w:val="19"/>
        </w:rPr>
        <w:t>Kreiran je</w:t>
      </w:r>
      <w:r>
        <w:rPr>
          <w:spacing w:val="-2"/>
          <w:sz w:val="19"/>
        </w:rPr>
        <w:t xml:space="preserve"> </w:t>
      </w:r>
      <w:r>
        <w:rPr>
          <w:sz w:val="19"/>
        </w:rPr>
        <w:t>novi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205105</wp:posOffset>
            </wp:positionV>
            <wp:extent cx="5231765" cy="126365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883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1686560</wp:posOffset>
            </wp:positionV>
            <wp:extent cx="5274945" cy="1106170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7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6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8"/>
        </w:rPr>
      </w:pPr>
    </w:p>
    <w:p>
      <w:pPr>
        <w:pStyle w:val="5"/>
        <w:rPr>
          <w:sz w:val="16"/>
        </w:rPr>
      </w:pPr>
    </w:p>
    <w:p>
      <w:pPr>
        <w:spacing w:before="0"/>
        <w:ind w:left="120" w:right="0" w:firstLine="0"/>
        <w:jc w:val="left"/>
        <w:rPr>
          <w:b/>
          <w:sz w:val="20"/>
        </w:rPr>
      </w:pPr>
      <w:r>
        <w:rPr>
          <w:b/>
          <w:sz w:val="19"/>
        </w:rPr>
        <w:t>Ugovor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 xml:space="preserve">G2: </w:t>
      </w:r>
      <w:r>
        <w:rPr>
          <w:b/>
          <w:sz w:val="20"/>
        </w:rPr>
        <w:t>check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4868" w:firstLine="0"/>
        <w:jc w:val="left"/>
        <w:rPr>
          <w:sz w:val="19"/>
        </w:rPr>
      </w:pPr>
      <w:r>
        <w:rPr>
          <w:sz w:val="19"/>
        </w:rPr>
        <w:t>Operacija: Check</w:t>
      </w:r>
      <w:r>
        <w:rPr>
          <w:sz w:val="20"/>
        </w:rPr>
        <w:t>(username, password)</w:t>
      </w:r>
      <w:r>
        <w:rPr>
          <w:sz w:val="19"/>
        </w:rPr>
        <w:t>: bool</w:t>
      </w:r>
      <w:r>
        <w:rPr>
          <w:spacing w:val="-40"/>
          <w:sz w:val="19"/>
        </w:rPr>
        <w:t xml:space="preserve"> </w:t>
      </w:r>
      <w:r>
        <w:rPr>
          <w:sz w:val="19"/>
        </w:rPr>
        <w:t>Preduslovi: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1"/>
          <w:sz w:val="19"/>
        </w:rPr>
        <w:t xml:space="preserve"> </w:t>
      </w:r>
      <w:r>
        <w:rPr>
          <w:sz w:val="19"/>
        </w:rPr>
        <w:t>postoji</w:t>
      </w:r>
      <w:r>
        <w:rPr>
          <w:spacing w:val="-3"/>
          <w:sz w:val="19"/>
        </w:rPr>
        <w:t xml:space="preserve"> </w:t>
      </w:r>
      <w:r>
        <w:rPr>
          <w:sz w:val="19"/>
        </w:rPr>
        <w:t>u bazi</w:t>
      </w:r>
    </w:p>
    <w:p>
      <w:pPr>
        <w:spacing w:before="2"/>
        <w:ind w:left="120" w:right="0" w:firstLine="0"/>
        <w:jc w:val="left"/>
        <w:rPr>
          <w:sz w:val="19"/>
        </w:rPr>
      </w:pPr>
      <w:r>
        <w:rPr>
          <w:sz w:val="19"/>
        </w:rPr>
        <w:t>Postuslovi:</w:t>
      </w:r>
      <w:r>
        <w:rPr>
          <w:spacing w:val="-5"/>
          <w:sz w:val="19"/>
        </w:rPr>
        <w:t xml:space="preserve"> </w:t>
      </w:r>
      <w:r>
        <w:rPr>
          <w:sz w:val="19"/>
        </w:rPr>
        <w:t>Korisnik</w:t>
      </w:r>
      <w:r>
        <w:rPr>
          <w:spacing w:val="-2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prijavljen</w:t>
      </w:r>
      <w:r>
        <w:rPr>
          <w:spacing w:val="-2"/>
          <w:sz w:val="19"/>
        </w:rPr>
        <w:t xml:space="preserve"> </w:t>
      </w:r>
      <w:r>
        <w:rPr>
          <w:sz w:val="19"/>
        </w:rPr>
        <w:t>na</w:t>
      </w:r>
      <w:r>
        <w:rPr>
          <w:spacing w:val="-3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175895</wp:posOffset>
            </wp:positionV>
            <wp:extent cx="5229860" cy="127762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76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201295</wp:posOffset>
            </wp:positionV>
            <wp:extent cx="5205095" cy="130746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938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G3:</w:t>
      </w:r>
      <w:r>
        <w:rPr>
          <w:spacing w:val="-2"/>
        </w:rPr>
        <w:t xml:space="preserve"> </w:t>
      </w:r>
      <w:r>
        <w:t>showProducts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842"/>
      </w:pPr>
      <w:r>
        <w:t>Operacija: showProducts(name, price): bool</w:t>
      </w:r>
      <w:r>
        <w:rPr>
          <w:spacing w:val="-43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Baza</w:t>
      </w:r>
      <w:r>
        <w:rPr>
          <w:spacing w:val="-2"/>
        </w:rPr>
        <w:t xml:space="preserve"> </w:t>
      </w:r>
      <w:r>
        <w:t>nije</w:t>
      </w:r>
      <w:r>
        <w:rPr>
          <w:spacing w:val="1"/>
        </w:rPr>
        <w:t xml:space="preserve"> </w:t>
      </w:r>
      <w:r>
        <w:t>prazna</w:t>
      </w:r>
    </w:p>
    <w:p>
      <w:pPr>
        <w:pStyle w:val="5"/>
        <w:spacing w:line="243" w:lineRule="exact"/>
        <w:ind w:left="120"/>
      </w:pPr>
      <w:r>
        <w:t>Postuslovi:</w:t>
      </w:r>
      <w:r>
        <w:rPr>
          <w:spacing w:val="-2"/>
        </w:rPr>
        <w:t xml:space="preserve"> </w:t>
      </w:r>
      <w:r>
        <w:t>Korisnik</w:t>
      </w:r>
      <w:r>
        <w:rPr>
          <w:spacing w:val="-2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poslao zahtev</w:t>
      </w:r>
      <w:r>
        <w:rPr>
          <w:spacing w:val="-5"/>
        </w:rPr>
        <w:t xml:space="preserve"> </w:t>
      </w:r>
      <w:r>
        <w:t>za</w:t>
      </w:r>
      <w:r>
        <w:rPr>
          <w:spacing w:val="-2"/>
        </w:rPr>
        <w:t xml:space="preserve"> </w:t>
      </w:r>
      <w:r>
        <w:t>prikaz</w:t>
      </w:r>
      <w:r>
        <w:rPr>
          <w:spacing w:val="-5"/>
        </w:rPr>
        <w:t xml:space="preserve"> </w:t>
      </w:r>
      <w:r>
        <w:t>podataka</w:t>
      </w:r>
    </w:p>
    <w:p>
      <w:pPr>
        <w:pStyle w:val="5"/>
        <w:spacing w:before="3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187325</wp:posOffset>
            </wp:positionV>
            <wp:extent cx="5121910" cy="137604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034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1758950</wp:posOffset>
            </wp:positionV>
            <wp:extent cx="5269230" cy="137160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09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23"/>
        </w:rPr>
      </w:pPr>
    </w:p>
    <w:p>
      <w:pPr>
        <w:pStyle w:val="5"/>
        <w:spacing w:before="9"/>
        <w:rPr>
          <w:sz w:val="27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G4:</w:t>
      </w:r>
      <w:r>
        <w:rPr>
          <w:spacing w:val="-2"/>
        </w:rPr>
        <w:t xml:space="preserve"> </w:t>
      </w:r>
      <w:r>
        <w:t>addToCart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141"/>
      </w:pPr>
      <w:r>
        <w:t>Operacija: addToCart(article_id, user_id, article_name, prod_qty, price): bool</w:t>
      </w:r>
      <w:r>
        <w:rPr>
          <w:spacing w:val="-43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Korisnik je</w:t>
      </w:r>
      <w:r>
        <w:rPr>
          <w:spacing w:val="-2"/>
        </w:rPr>
        <w:t xml:space="preserve"> </w:t>
      </w:r>
      <w:r>
        <w:t>poslao</w:t>
      </w:r>
      <w:r>
        <w:rPr>
          <w:spacing w:val="3"/>
        </w:rPr>
        <w:t xml:space="preserve"> </w:t>
      </w:r>
      <w:r>
        <w:t>zahtev</w:t>
      </w:r>
      <w:r>
        <w:rPr>
          <w:spacing w:val="-2"/>
        </w:rPr>
        <w:t xml:space="preserve"> </w:t>
      </w:r>
      <w:r>
        <w:t>za unos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u korpu</w:t>
      </w:r>
    </w:p>
    <w:p>
      <w:pPr>
        <w:pStyle w:val="5"/>
        <w:spacing w:line="243" w:lineRule="exact"/>
        <w:ind w:left="120"/>
      </w:pPr>
      <w:r>
        <w:t>Postuslovi:</w:t>
      </w:r>
      <w:r>
        <w:rPr>
          <w:spacing w:val="-1"/>
        </w:rPr>
        <w:t xml:space="preserve"> </w:t>
      </w:r>
      <w:r>
        <w:t>Artikal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dodat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korpu</w:t>
      </w:r>
    </w:p>
    <w:p>
      <w:pPr>
        <w:pStyle w:val="5"/>
        <w:spacing w:before="9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207010</wp:posOffset>
            </wp:positionV>
            <wp:extent cx="5153660" cy="101536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685" cy="101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1450340</wp:posOffset>
            </wp:positionV>
            <wp:extent cx="5158740" cy="1257935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540" cy="1258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G5:</w:t>
      </w:r>
      <w:r>
        <w:rPr>
          <w:spacing w:val="-2"/>
        </w:rPr>
        <w:t xml:space="preserve"> </w:t>
      </w:r>
      <w:r>
        <w:t>deleteFromCart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4"/>
        </w:rPr>
        <w:t xml:space="preserve"> </w:t>
      </w:r>
      <w:r>
        <w:t>deleteFromCart(id):</w:t>
      </w:r>
      <w:r>
        <w:rPr>
          <w:spacing w:val="-5"/>
        </w:rPr>
        <w:t xml:space="preserve"> </w:t>
      </w:r>
      <w:r>
        <w:t>bool</w:t>
      </w:r>
    </w:p>
    <w:p>
      <w:pPr>
        <w:pStyle w:val="5"/>
        <w:spacing w:before="1"/>
        <w:ind w:left="120" w:right="3307"/>
      </w:pPr>
      <w:r>
        <w:t>Preduslovi: Korisnik je poslao zahtev za brisanje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Artikal je</w:t>
      </w:r>
      <w:r>
        <w:rPr>
          <w:spacing w:val="-2"/>
        </w:rPr>
        <w:t xml:space="preserve"> </w:t>
      </w:r>
      <w:r>
        <w:t>izbrisan</w:t>
      </w:r>
      <w:r>
        <w:rPr>
          <w:spacing w:val="1"/>
        </w:rPr>
        <w:t xml:space="preserve"> </w:t>
      </w:r>
      <w:r>
        <w:t>iz</w:t>
      </w:r>
      <w:r>
        <w:rPr>
          <w:spacing w:val="-1"/>
        </w:rPr>
        <w:t xml:space="preserve"> </w:t>
      </w:r>
      <w:r>
        <w:t>korpe</w:t>
      </w:r>
    </w:p>
    <w:p>
      <w:pPr>
        <w:pStyle w:val="5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205105</wp:posOffset>
            </wp:positionV>
            <wp:extent cx="5203190" cy="101854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490" cy="101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1391920</wp:posOffset>
            </wp:positionV>
            <wp:extent cx="5158740" cy="1240790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437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sz w:val="19"/>
        </w:rPr>
      </w:pPr>
    </w:p>
    <w:p>
      <w:pPr>
        <w:pStyle w:val="5"/>
        <w:spacing w:before="11"/>
        <w:rPr>
          <w:sz w:val="26"/>
        </w:rPr>
      </w:pPr>
    </w:p>
    <w:p>
      <w:pPr>
        <w:pStyle w:val="2"/>
      </w:pPr>
      <w:r>
        <w:t>Ugovor</w:t>
      </w:r>
      <w:r>
        <w:rPr>
          <w:spacing w:val="-3"/>
        </w:rPr>
        <w:t xml:space="preserve"> </w:t>
      </w:r>
      <w:r>
        <w:t>G6:</w:t>
      </w:r>
      <w:r>
        <w:rPr>
          <w:spacing w:val="-2"/>
        </w:rPr>
        <w:t xml:space="preserve"> </w:t>
      </w:r>
      <w:r>
        <w:t>updateQty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Operacija:</w:t>
      </w:r>
      <w:r>
        <w:rPr>
          <w:spacing w:val="-2"/>
        </w:rPr>
        <w:t xml:space="preserve"> </w:t>
      </w:r>
      <w:r>
        <w:t>updateQty(id,</w:t>
      </w:r>
      <w:r>
        <w:rPr>
          <w:spacing w:val="-3"/>
        </w:rPr>
        <w:t xml:space="preserve"> </w:t>
      </w:r>
      <w:r>
        <w:t>prod_qty):</w:t>
      </w:r>
      <w:r>
        <w:rPr>
          <w:spacing w:val="-6"/>
        </w:rPr>
        <w:t xml:space="preserve"> </w:t>
      </w:r>
      <w:r>
        <w:t>bool</w:t>
      </w:r>
    </w:p>
    <w:p>
      <w:pPr>
        <w:pStyle w:val="5"/>
        <w:ind w:left="120" w:right="2536"/>
      </w:pPr>
      <w:r>
        <w:t>Preduslovi: Korisnik je poslao zahtev za promenu kolicine artikla iz korpe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Kolicina artikla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korpi je</w:t>
      </w:r>
      <w:r>
        <w:rPr>
          <w:spacing w:val="-2"/>
        </w:rPr>
        <w:t xml:space="preserve"> </w:t>
      </w:r>
      <w:r>
        <w:t>promenjena</w:t>
      </w:r>
    </w:p>
    <w:p>
      <w:pPr>
        <w:pStyle w:val="5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1168400</wp:posOffset>
            </wp:positionH>
            <wp:positionV relativeFrom="paragraph">
              <wp:posOffset>180975</wp:posOffset>
            </wp:positionV>
            <wp:extent cx="5285740" cy="1062355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26" cy="106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1450975</wp:posOffset>
            </wp:positionV>
            <wp:extent cx="5240020" cy="1273810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32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G7:</w:t>
      </w:r>
      <w:r>
        <w:rPr>
          <w:spacing w:val="-2"/>
        </w:rPr>
        <w:t xml:space="preserve"> </w:t>
      </w:r>
      <w:r>
        <w:t>createOrder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90"/>
      </w:pPr>
      <w:r>
        <w:t>Operacija: createOrder(user_id, location_id, order_date, payment_method, shipping_address, name,</w:t>
      </w:r>
      <w:r>
        <w:rPr>
          <w:spacing w:val="-43"/>
        </w:rPr>
        <w:t xml:space="preserve"> </w:t>
      </w:r>
      <w:r>
        <w:t>company_name, phone, comment, price, article_name, prod_qty, accepted, cenceled, ): bool</w:t>
      </w:r>
      <w:r>
        <w:rPr>
          <w:spacing w:val="1"/>
        </w:rPr>
        <w:t xml:space="preserve"> </w:t>
      </w:r>
      <w:r>
        <w:t>Preduslovi:</w:t>
      </w:r>
      <w:r>
        <w:rPr>
          <w:spacing w:val="1"/>
        </w:rPr>
        <w:t xml:space="preserve"> </w:t>
      </w:r>
      <w:r>
        <w:t>Korisnik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poslao</w:t>
      </w:r>
      <w:r>
        <w:rPr>
          <w:spacing w:val="3"/>
        </w:rPr>
        <w:t xml:space="preserve"> </w:t>
      </w:r>
      <w:r>
        <w:t>zahtev</w:t>
      </w:r>
      <w:r>
        <w:rPr>
          <w:spacing w:val="-1"/>
        </w:rPr>
        <w:t xml:space="preserve"> </w:t>
      </w:r>
      <w:r>
        <w:t>za 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line="244" w:lineRule="exact"/>
        <w:ind w:left="120"/>
      </w:pPr>
      <w:r>
        <w:t>Postuslovi:</w:t>
      </w:r>
      <w:r>
        <w:rPr>
          <w:spacing w:val="-3"/>
        </w:rPr>
        <w:t xml:space="preserve"> </w:t>
      </w:r>
      <w:r>
        <w:t>Porudzbina</w:t>
      </w:r>
      <w:r>
        <w:rPr>
          <w:spacing w:val="-3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kreirana</w:t>
      </w:r>
    </w:p>
    <w:p>
      <w:pPr>
        <w:pStyle w:val="5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180975</wp:posOffset>
            </wp:positionV>
            <wp:extent cx="5253355" cy="105918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519" cy="1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1433830</wp:posOffset>
            </wp:positionV>
            <wp:extent cx="5204460" cy="112522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736" cy="112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rPr>
          <w:sz w:val="22"/>
        </w:rPr>
      </w:pPr>
    </w:p>
    <w:p>
      <w:pPr>
        <w:pStyle w:val="5"/>
      </w:pPr>
    </w:p>
    <w:p>
      <w:pPr>
        <w:pStyle w:val="5"/>
        <w:spacing w:before="10"/>
        <w:rPr>
          <w:sz w:val="24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G8:</w:t>
      </w:r>
      <w:r>
        <w:rPr>
          <w:spacing w:val="-2"/>
        </w:rPr>
        <w:t xml:space="preserve"> </w:t>
      </w:r>
      <w:r>
        <w:t>cancelOrder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4"/>
        </w:rPr>
        <w:t xml:space="preserve"> </w:t>
      </w:r>
      <w:r>
        <w:t>cancelOrder(id,</w:t>
      </w:r>
      <w:r>
        <w:rPr>
          <w:spacing w:val="-3"/>
        </w:rPr>
        <w:t xml:space="preserve"> </w:t>
      </w:r>
      <w:r>
        <w:t>cancceled):</w:t>
      </w:r>
      <w:r>
        <w:rPr>
          <w:spacing w:val="-6"/>
        </w:rPr>
        <w:t xml:space="preserve"> </w:t>
      </w:r>
      <w:r>
        <w:t>bool</w:t>
      </w:r>
    </w:p>
    <w:p>
      <w:pPr>
        <w:pStyle w:val="5"/>
        <w:spacing w:before="1"/>
        <w:ind w:left="120" w:right="3303"/>
      </w:pPr>
      <w:r>
        <w:t>Preduslovi: Korisnik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8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206375</wp:posOffset>
            </wp:positionV>
            <wp:extent cx="5253990" cy="1049655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886" cy="1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1422400</wp:posOffset>
            </wp:positionV>
            <wp:extent cx="5104130" cy="126174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852" cy="126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G9:</w:t>
      </w:r>
      <w:r>
        <w:rPr>
          <w:spacing w:val="-2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acceptOrder(id,</w:t>
      </w:r>
      <w:r>
        <w:rPr>
          <w:spacing w:val="-4"/>
        </w:rPr>
        <w:t xml:space="preserve"> </w:t>
      </w:r>
      <w:r>
        <w:t>accepted):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3253"/>
      </w:pPr>
      <w:r>
        <w:t>Preduslovi: Konobar je poslao zahtev za prihvatanje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2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179705</wp:posOffset>
            </wp:positionV>
            <wp:extent cx="5259070" cy="962025"/>
            <wp:effectExtent l="0" t="0" r="0" b="0"/>
            <wp:wrapTopAndBottom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128" cy="96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1300480</wp:posOffset>
            </wp:positionV>
            <wp:extent cx="5271135" cy="127381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52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18"/>
        </w:rPr>
      </w:pPr>
    </w:p>
    <w:p>
      <w:pPr>
        <w:pStyle w:val="5"/>
      </w:pPr>
    </w:p>
    <w:p>
      <w:pPr>
        <w:pStyle w:val="5"/>
        <w:spacing w:before="7"/>
        <w:rPr>
          <w:sz w:val="24"/>
        </w:rPr>
      </w:pPr>
    </w:p>
    <w:p>
      <w:pPr>
        <w:pStyle w:val="2"/>
        <w:spacing w:before="1"/>
      </w:pPr>
      <w:r>
        <w:t>Ugovor</w:t>
      </w:r>
      <w:r>
        <w:rPr>
          <w:spacing w:val="-4"/>
        </w:rPr>
        <w:t xml:space="preserve"> </w:t>
      </w:r>
      <w:r>
        <w:t>G10:</w:t>
      </w:r>
      <w:r>
        <w:rPr>
          <w:spacing w:val="-3"/>
        </w:rPr>
        <w:t xml:space="preserve"> </w:t>
      </w:r>
      <w:r>
        <w:t>rejectOrder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/>
      </w:pPr>
      <w:r>
        <w:t>Operacija:</w:t>
      </w:r>
      <w:r>
        <w:rPr>
          <w:spacing w:val="-4"/>
        </w:rPr>
        <w:t xml:space="preserve"> </w:t>
      </w:r>
      <w:r>
        <w:t>rejectOrder(id,</w:t>
      </w:r>
      <w:r>
        <w:rPr>
          <w:spacing w:val="-4"/>
        </w:rPr>
        <w:t xml:space="preserve"> </w:t>
      </w:r>
      <w:r>
        <w:t>accepted):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3258"/>
      </w:pPr>
      <w:r>
        <w:t>Preduslovi: Konobar je poslao zahtev za otkazivanje porudzbine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</w:t>
      </w:r>
      <w:r>
        <w:rPr>
          <w:spacing w:val="1"/>
        </w:rPr>
        <w:t xml:space="preserve"> </w:t>
      </w:r>
      <w:r>
        <w:t>je</w:t>
      </w:r>
      <w:r>
        <w:rPr>
          <w:spacing w:val="-2"/>
        </w:rPr>
        <w:t xml:space="preserve"> </w:t>
      </w:r>
      <w:r>
        <w:t>otkazana</w:t>
      </w:r>
    </w:p>
    <w:p>
      <w:pPr>
        <w:pStyle w:val="5"/>
        <w:spacing w:before="8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206375</wp:posOffset>
            </wp:positionV>
            <wp:extent cx="5252085" cy="104330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886" cy="104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1409065</wp:posOffset>
            </wp:positionV>
            <wp:extent cx="5129530" cy="124079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72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4"/>
        </w:rPr>
        <w:t xml:space="preserve"> </w:t>
      </w:r>
      <w:r>
        <w:t>G11:</w:t>
      </w:r>
      <w:r>
        <w:rPr>
          <w:spacing w:val="-3"/>
        </w:rPr>
        <w:t xml:space="preserve"> </w:t>
      </w:r>
      <w:r>
        <w:t>showData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showData(id,</w:t>
      </w:r>
      <w:r>
        <w:rPr>
          <w:spacing w:val="-4"/>
        </w:rPr>
        <w:t xml:space="preserve"> </w:t>
      </w:r>
      <w:r>
        <w:t>sum(),</w:t>
      </w:r>
      <w:r>
        <w:rPr>
          <w:spacing w:val="-4"/>
        </w:rPr>
        <w:t xml:space="preserve"> </w:t>
      </w:r>
      <w:r>
        <w:t>avg()</w:t>
      </w:r>
      <w:r>
        <w:rPr>
          <w:spacing w:val="-5"/>
        </w:rPr>
        <w:t xml:space="preserve"> </w:t>
      </w:r>
      <w:r>
        <w:t>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1167765</wp:posOffset>
            </wp:positionH>
            <wp:positionV relativeFrom="paragraph">
              <wp:posOffset>204470</wp:posOffset>
            </wp:positionV>
            <wp:extent cx="5207635" cy="1056005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946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1481455</wp:posOffset>
            </wp:positionV>
            <wp:extent cx="5209540" cy="129603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321" cy="129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Ugovor</w:t>
      </w:r>
      <w:r>
        <w:rPr>
          <w:spacing w:val="-5"/>
        </w:rPr>
        <w:t xml:space="preserve"> </w:t>
      </w:r>
      <w:r>
        <w:t>G12:</w:t>
      </w:r>
      <w:r>
        <w:rPr>
          <w:spacing w:val="-4"/>
        </w:rPr>
        <w:t xml:space="preserve"> </w:t>
      </w:r>
      <w:r>
        <w:t>popularArticles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popularArticles(id,</w:t>
      </w:r>
      <w:r>
        <w:rPr>
          <w:spacing w:val="-6"/>
        </w:rPr>
        <w:t xml:space="preserve"> </w:t>
      </w:r>
      <w:r>
        <w:t>cart_id,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5419090" cy="1251585"/>
            <wp:effectExtent l="0" t="0" r="10160" b="571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3761105" cy="2329180"/>
            <wp:effectExtent l="0" t="0" r="10795" b="1397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1"/>
        <w:rPr>
          <w:sz w:val="19"/>
        </w:rPr>
      </w:pPr>
    </w:p>
    <w:p>
      <w:r>
        <w:br w:type="page"/>
      </w: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G13:</w:t>
      </w:r>
      <w:r>
        <w:rPr>
          <w:spacing w:val="-2"/>
        </w:rPr>
        <w:t xml:space="preserve"> </w:t>
      </w:r>
      <w:r>
        <w:t>months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spacing w:before="1"/>
        <w:ind w:left="120"/>
      </w:pPr>
      <w:r>
        <w:t>Operacija:</w:t>
      </w:r>
      <w:r>
        <w:rPr>
          <w:spacing w:val="-3"/>
        </w:rPr>
        <w:t xml:space="preserve"> </w:t>
      </w:r>
      <w:r>
        <w:t>months(id,</w:t>
      </w:r>
      <w:r>
        <w:rPr>
          <w:spacing w:val="-4"/>
        </w:rPr>
        <w:t xml:space="preserve"> </w:t>
      </w:r>
      <w:r>
        <w:t>order_date,</w:t>
      </w:r>
      <w:r>
        <w:rPr>
          <w:spacing w:val="-3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ind w:left="120" w:right="2558"/>
      </w:pPr>
    </w:p>
    <w:p>
      <w:pPr>
        <w:pStyle w:val="5"/>
        <w:ind w:left="120" w:right="2558"/>
      </w:pPr>
      <w:r>
        <w:drawing>
          <wp:inline distT="0" distB="0" distL="114300" distR="114300">
            <wp:extent cx="5418455" cy="1250315"/>
            <wp:effectExtent l="0" t="0" r="10795" b="698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2558"/>
      </w:pPr>
    </w:p>
    <w:p>
      <w:pPr>
        <w:pStyle w:val="5"/>
        <w:ind w:left="120" w:right="2558"/>
      </w:pPr>
      <w:r>
        <w:drawing>
          <wp:inline distT="0" distB="0" distL="114300" distR="114300">
            <wp:extent cx="3400425" cy="2164080"/>
            <wp:effectExtent l="0" t="0" r="9525" b="762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2558"/>
      </w:pPr>
    </w:p>
    <w:p>
      <w:pPr>
        <w:pStyle w:val="2"/>
        <w:spacing w:line="243" w:lineRule="exact"/>
      </w:pPr>
      <w:r>
        <w:t>Ugovor</w:t>
      </w:r>
      <w:r>
        <w:rPr>
          <w:spacing w:val="-4"/>
        </w:rPr>
        <w:t xml:space="preserve"> </w:t>
      </w:r>
      <w:r>
        <w:t>G14:</w:t>
      </w:r>
      <w:r>
        <w:rPr>
          <w:spacing w:val="-2"/>
        </w:rPr>
        <w:t xml:space="preserve"> </w:t>
      </w:r>
      <w:r>
        <w:t>years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 w:line="243" w:lineRule="exact"/>
        <w:ind w:left="120"/>
      </w:pPr>
      <w:r>
        <w:t>Operacija:</w:t>
      </w:r>
      <w:r>
        <w:rPr>
          <w:spacing w:val="-3"/>
        </w:rPr>
        <w:t xml:space="preserve"> </w:t>
      </w:r>
      <w:r>
        <w:t>years(id,</w:t>
      </w:r>
      <w:r>
        <w:rPr>
          <w:spacing w:val="-4"/>
        </w:rPr>
        <w:t xml:space="preserve"> </w:t>
      </w:r>
      <w:r>
        <w:t>order_date,</w:t>
      </w:r>
      <w:r>
        <w:rPr>
          <w:spacing w:val="-1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spacing w:line="242" w:lineRule="auto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line="242" w:lineRule="auto"/>
        <w:ind w:left="120" w:right="2558"/>
      </w:pPr>
    </w:p>
    <w:p>
      <w:pPr>
        <w:pStyle w:val="5"/>
        <w:spacing w:line="242" w:lineRule="auto"/>
        <w:ind w:left="120" w:right="2558"/>
      </w:pPr>
      <w:r>
        <w:drawing>
          <wp:inline distT="0" distB="0" distL="114300" distR="114300">
            <wp:extent cx="5417820" cy="1266190"/>
            <wp:effectExtent l="0" t="0" r="11430" b="1016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242" w:lineRule="auto"/>
        <w:ind w:left="120" w:right="2558"/>
      </w:pPr>
    </w:p>
    <w:p>
      <w:pPr>
        <w:pStyle w:val="5"/>
        <w:spacing w:line="242" w:lineRule="auto"/>
        <w:ind w:left="120" w:right="2558"/>
      </w:pPr>
      <w:r>
        <w:drawing>
          <wp:inline distT="0" distB="0" distL="114300" distR="114300">
            <wp:extent cx="3433445" cy="2171700"/>
            <wp:effectExtent l="0" t="0" r="1460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19"/>
        </w:rPr>
      </w:pPr>
    </w:p>
    <w:p>
      <w:pPr>
        <w:pStyle w:val="5"/>
        <w:spacing w:before="8"/>
        <w:rPr>
          <w:sz w:val="19"/>
        </w:rPr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G15:</w:t>
      </w:r>
      <w:r>
        <w:rPr>
          <w:spacing w:val="-2"/>
        </w:rPr>
        <w:t xml:space="preserve"> </w:t>
      </w:r>
      <w:r>
        <w:t>users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/>
      </w:pPr>
      <w:r>
        <w:t>Operacija:</w:t>
      </w:r>
      <w:r>
        <w:rPr>
          <w:spacing w:val="-3"/>
        </w:rPr>
        <w:t xml:space="preserve"> </w:t>
      </w:r>
      <w:r>
        <w:t>users(id,</w:t>
      </w:r>
      <w:r>
        <w:rPr>
          <w:spacing w:val="-3"/>
        </w:rPr>
        <w:t xml:space="preserve"> </w:t>
      </w:r>
      <w:r>
        <w:t>user_id,</w:t>
      </w:r>
      <w:r>
        <w:rPr>
          <w:spacing w:val="-3"/>
        </w:rPr>
        <w:t xml:space="preserve"> </w:t>
      </w:r>
      <w:r>
        <w:t>price):</w:t>
      </w:r>
      <w:r>
        <w:rPr>
          <w:spacing w:val="-2"/>
        </w:rPr>
        <w:t xml:space="preserve"> </w:t>
      </w:r>
      <w:r>
        <w:t>bool</w:t>
      </w:r>
    </w:p>
    <w:p>
      <w:pPr>
        <w:pStyle w:val="5"/>
        <w:spacing w:before="1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5418455" cy="1195705"/>
            <wp:effectExtent l="0" t="0" r="10795" b="4445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2558"/>
      </w:pPr>
    </w:p>
    <w:p>
      <w:pPr>
        <w:pStyle w:val="5"/>
        <w:spacing w:before="1"/>
        <w:ind w:left="120" w:right="2558"/>
      </w:pPr>
      <w:r>
        <w:drawing>
          <wp:inline distT="0" distB="0" distL="114300" distR="114300">
            <wp:extent cx="2832735" cy="1778635"/>
            <wp:effectExtent l="0" t="0" r="5715" b="1206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9"/>
        </w:rPr>
      </w:pPr>
    </w:p>
    <w:p>
      <w:pPr>
        <w:pStyle w:val="2"/>
        <w:spacing w:before="1"/>
      </w:pPr>
      <w:r>
        <w:t>Ugovor</w:t>
      </w:r>
      <w:r>
        <w:rPr>
          <w:spacing w:val="-3"/>
        </w:rPr>
        <w:t xml:space="preserve"> </w:t>
      </w:r>
      <w:r>
        <w:t>G1</w:t>
      </w:r>
      <w:r>
        <w:rPr>
          <w:rFonts w:hint="default"/>
          <w:lang w:val="en-US"/>
        </w:rPr>
        <w:t>6</w:t>
      </w:r>
      <w:r>
        <w:t>:</w:t>
      </w:r>
      <w:r>
        <w:rPr>
          <w:spacing w:val="-2"/>
        </w:rPr>
        <w:t xml:space="preserve"> </w:t>
      </w:r>
      <w:r>
        <w:t>amounts</w:t>
      </w:r>
    </w:p>
    <w:p>
      <w:pPr>
        <w:pStyle w:val="5"/>
        <w:spacing w:before="1"/>
        <w:rPr>
          <w:b/>
        </w:rPr>
      </w:pPr>
    </w:p>
    <w:p>
      <w:pPr>
        <w:pStyle w:val="5"/>
        <w:spacing w:line="243" w:lineRule="exact"/>
        <w:ind w:left="120"/>
      </w:pPr>
      <w:r>
        <w:t>Operacija:</w:t>
      </w:r>
      <w:r>
        <w:rPr>
          <w:spacing w:val="-3"/>
        </w:rPr>
        <w:t xml:space="preserve"> </w:t>
      </w:r>
      <w:r>
        <w:t>amounts(id,</w:t>
      </w:r>
      <w:r>
        <w:rPr>
          <w:spacing w:val="-4"/>
        </w:rPr>
        <w:t xml:space="preserve"> </w:t>
      </w:r>
      <w:r>
        <w:t>order_date,</w:t>
      </w:r>
      <w:r>
        <w:rPr>
          <w:spacing w:val="-3"/>
        </w:rPr>
        <w:t xml:space="preserve"> </w:t>
      </w:r>
      <w:r>
        <w:t>price):</w:t>
      </w:r>
      <w:r>
        <w:rPr>
          <w:spacing w:val="-3"/>
        </w:rPr>
        <w:t xml:space="preserve"> </w:t>
      </w:r>
      <w:r>
        <w:t>bool</w:t>
      </w:r>
    </w:p>
    <w:p>
      <w:pPr>
        <w:pStyle w:val="5"/>
        <w:ind w:left="120" w:right="2558"/>
      </w:pPr>
      <w:r>
        <w:t>Preduslovi: Korisnik je poslao zahtev za obracunavanje I prikaz podataka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Podaci</w:t>
      </w:r>
      <w:r>
        <w:rPr>
          <w:spacing w:val="-3"/>
        </w:rPr>
        <w:t xml:space="preserve"> </w:t>
      </w:r>
      <w:r>
        <w:t>su</w:t>
      </w:r>
      <w:r>
        <w:rPr>
          <w:spacing w:val="2"/>
        </w:rPr>
        <w:t xml:space="preserve"> </w:t>
      </w:r>
      <w:r>
        <w:t>obracunati</w:t>
      </w:r>
      <w:r>
        <w:rPr>
          <w:spacing w:val="-3"/>
        </w:rPr>
        <w:t xml:space="preserve"> </w:t>
      </w:r>
      <w:r>
        <w:t>I prikazani</w:t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5418455" cy="1233805"/>
            <wp:effectExtent l="0" t="0" r="10795" b="444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spacing w:after="0"/>
      </w:pPr>
    </w:p>
    <w:p>
      <w:pPr>
        <w:spacing w:after="0"/>
      </w:pPr>
      <w:r>
        <w:drawing>
          <wp:inline distT="0" distB="0" distL="114300" distR="114300">
            <wp:extent cx="3579495" cy="2232660"/>
            <wp:effectExtent l="0" t="0" r="1905" b="1524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G17:</w:t>
      </w:r>
      <w:r>
        <w:rPr>
          <w:spacing w:val="-3"/>
        </w:rPr>
        <w:t xml:space="preserve"> </w:t>
      </w:r>
      <w:r>
        <w:t>AcceptOrder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56"/>
      </w:pPr>
      <w:r>
        <w:t>Operacija: AcceptOrder(id, boss_id): 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SK14</w:t>
      </w:r>
    </w:p>
    <w:p>
      <w:pPr>
        <w:pStyle w:val="5"/>
        <w:spacing w:before="1"/>
        <w:ind w:left="120" w:right="4611"/>
      </w:pPr>
      <w:r>
        <w:t>Preduslovi: Porudzbina nije 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5419090" cy="1215390"/>
            <wp:effectExtent l="0" t="0" r="10160" b="381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3511550" cy="2100580"/>
            <wp:effectExtent l="0" t="0" r="12700" b="13970"/>
            <wp:docPr id="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2"/>
      </w:pPr>
      <w:r>
        <w:t>Ugovor</w:t>
      </w:r>
      <w:r>
        <w:rPr>
          <w:spacing w:val="-4"/>
        </w:rPr>
        <w:t xml:space="preserve"> </w:t>
      </w:r>
      <w:r>
        <w:t>G18:</w:t>
      </w:r>
      <w:r>
        <w:rPr>
          <w:spacing w:val="-3"/>
        </w:rPr>
        <w:t xml:space="preserve"> </w:t>
      </w:r>
      <w:r>
        <w:t>sendLocation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015"/>
      </w:pPr>
      <w:r>
        <w:t>Operacija: sendLocation(id, location):bool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SK15</w:t>
      </w:r>
    </w:p>
    <w:p>
      <w:pPr>
        <w:pStyle w:val="5"/>
        <w:spacing w:before="1"/>
        <w:ind w:left="120" w:right="4611"/>
      </w:pPr>
      <w:r>
        <w:t xml:space="preserve">Preduslovi: Porudzbina </w:t>
      </w:r>
      <w:r>
        <w:rPr>
          <w:rFonts w:hint="default"/>
          <w:lang w:val="en-US"/>
        </w:rPr>
        <w:t xml:space="preserve">je </w:t>
      </w:r>
      <w:r>
        <w:t>u procesu isporuke</w:t>
      </w:r>
      <w:r>
        <w:rPr>
          <w:spacing w:val="-43"/>
        </w:rPr>
        <w:t xml:space="preserve"> </w:t>
      </w:r>
      <w:r>
        <w:t>Postuslovi:</w:t>
      </w:r>
      <w:r>
        <w:rPr>
          <w:spacing w:val="1"/>
        </w:rPr>
        <w:t xml:space="preserve"> </w:t>
      </w:r>
      <w:r>
        <w:t>Porudzbina je</w:t>
      </w:r>
      <w:r>
        <w:rPr>
          <w:spacing w:val="-2"/>
        </w:rPr>
        <w:t xml:space="preserve"> </w:t>
      </w:r>
      <w:r>
        <w:t>prihvacena</w:t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5419090" cy="1305560"/>
            <wp:effectExtent l="0" t="0" r="10160" b="8890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 w:right="4611"/>
      </w:pPr>
    </w:p>
    <w:p>
      <w:pPr>
        <w:pStyle w:val="5"/>
        <w:spacing w:before="1"/>
        <w:ind w:left="120" w:right="4611"/>
      </w:pPr>
      <w:r>
        <w:drawing>
          <wp:inline distT="0" distB="0" distL="114300" distR="114300">
            <wp:extent cx="2000250" cy="1245235"/>
            <wp:effectExtent l="0" t="0" r="0" b="12065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2"/>
      </w:pPr>
    </w:p>
    <w:p>
      <w:pPr>
        <w:pStyle w:val="2"/>
      </w:pPr>
    </w:p>
    <w:p>
      <w:pPr>
        <w:pStyle w:val="2"/>
      </w:pPr>
    </w:p>
    <w:p/>
    <w:p>
      <w:pPr>
        <w:pStyle w:val="2"/>
      </w:pPr>
      <w:r>
        <w:t>Ugovor</w:t>
      </w:r>
      <w:r>
        <w:rPr>
          <w:spacing w:val="-5"/>
        </w:rPr>
        <w:t xml:space="preserve"> </w:t>
      </w:r>
      <w:r>
        <w:t>G1</w:t>
      </w:r>
      <w:r>
        <w:rPr>
          <w:rFonts w:hint="default"/>
          <w:lang w:val="en-US"/>
        </w:rPr>
        <w:t>9</w:t>
      </w:r>
      <w:r>
        <w:t>:</w:t>
      </w:r>
      <w:r>
        <w:rPr>
          <w:spacing w:val="-4"/>
        </w:rPr>
        <w:t xml:space="preserve"> </w:t>
      </w:r>
      <w:r>
        <w:t>finishDelivery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</w:pPr>
      <w:r>
        <w:t>Operacija: finishDelivery(id, delivered):bool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SK16</w:t>
      </w:r>
    </w:p>
    <w:p>
      <w:pPr>
        <w:pStyle w:val="5"/>
        <w:ind w:left="120" w:right="5260"/>
      </w:pPr>
      <w:r>
        <w:t>Preduslovi: Porudzbina nije isporucena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t>Porudzbina</w:t>
      </w:r>
      <w:r>
        <w:rPr>
          <w:spacing w:val="-2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isporucena</w:t>
      </w:r>
    </w:p>
    <w:p>
      <w:pPr>
        <w:pStyle w:val="5"/>
        <w:ind w:left="120" w:right="5260"/>
      </w:pPr>
    </w:p>
    <w:p>
      <w:pPr>
        <w:pStyle w:val="5"/>
        <w:ind w:left="120" w:right="5260"/>
      </w:pPr>
      <w:r>
        <w:drawing>
          <wp:inline distT="0" distB="0" distL="114300" distR="114300">
            <wp:extent cx="5429250" cy="1219200"/>
            <wp:effectExtent l="0" t="0" r="0" b="0"/>
            <wp:docPr id="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120" w:right="5260"/>
      </w:pPr>
    </w:p>
    <w:p>
      <w:pPr>
        <w:pStyle w:val="5"/>
        <w:ind w:left="120" w:right="5260"/>
      </w:pPr>
      <w:r>
        <w:drawing>
          <wp:inline distT="0" distB="0" distL="114300" distR="114300">
            <wp:extent cx="3124200" cy="2015490"/>
            <wp:effectExtent l="0" t="0" r="0" b="3810"/>
            <wp:docPr id="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</w:pPr>
    </w:p>
    <w:p>
      <w:pPr>
        <w:pStyle w:val="2"/>
        <w:rPr>
          <w:rFonts w:hint="default"/>
          <w:lang w:val="en-US"/>
        </w:rPr>
      </w:pPr>
      <w:r>
        <w:t>Ugovor</w:t>
      </w:r>
      <w:r>
        <w:rPr>
          <w:spacing w:val="-5"/>
        </w:rPr>
        <w:t xml:space="preserve"> </w:t>
      </w:r>
      <w:r>
        <w:t>G</w:t>
      </w:r>
      <w:r>
        <w:rPr>
          <w:rFonts w:hint="default"/>
          <w:lang w:val="en-US"/>
        </w:rPr>
        <w:t>20</w:t>
      </w:r>
      <w:r>
        <w:t>:</w:t>
      </w:r>
      <w:r>
        <w:rPr>
          <w:spacing w:val="-4"/>
        </w:rPr>
        <w:t xml:space="preserve"> </w:t>
      </w:r>
      <w:r>
        <w:rPr>
          <w:rFonts w:hint="default"/>
          <w:lang w:val="en-US"/>
        </w:rPr>
        <w:t>locate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4885"/>
        <w:rPr>
          <w:rFonts w:hint="default"/>
          <w:lang w:val="en-US"/>
        </w:rPr>
      </w:pPr>
      <w:r>
        <w:t xml:space="preserve">Operacija: </w:t>
      </w:r>
      <w:r>
        <w:rPr>
          <w:rFonts w:hint="default"/>
          <w:lang w:val="en-US"/>
        </w:rPr>
        <w:t>locate(order_locations.id</w:t>
      </w:r>
      <w:r>
        <w:t>):bool</w:t>
      </w:r>
      <w:r>
        <w:rPr>
          <w:spacing w:val="-43"/>
        </w:rPr>
        <w:t xml:space="preserve"> </w:t>
      </w:r>
      <w:r>
        <w:t>Veza sa</w:t>
      </w:r>
      <w:r>
        <w:rPr>
          <w:spacing w:val="3"/>
        </w:rPr>
        <w:t xml:space="preserve"> </w:t>
      </w:r>
      <w:r>
        <w:t>SK:</w:t>
      </w:r>
      <w:r>
        <w:rPr>
          <w:spacing w:val="-1"/>
        </w:rPr>
        <w:t xml:space="preserve"> </w:t>
      </w:r>
      <w:r>
        <w:t>SK1</w:t>
      </w:r>
      <w:r>
        <w:rPr>
          <w:rFonts w:hint="default"/>
          <w:lang w:val="en-US"/>
        </w:rPr>
        <w:t>7</w:t>
      </w:r>
    </w:p>
    <w:p>
      <w:pPr>
        <w:pStyle w:val="5"/>
        <w:ind w:left="120" w:right="5260"/>
        <w:rPr>
          <w:rFonts w:hint="default"/>
          <w:lang w:val="en-US"/>
        </w:rPr>
      </w:pPr>
      <w:r>
        <w:t xml:space="preserve">Preduslovi: Porudzbina </w:t>
      </w:r>
      <w:r>
        <w:rPr>
          <w:rFonts w:hint="default"/>
          <w:lang w:val="en-US"/>
        </w:rPr>
        <w:t xml:space="preserve">je kreirana </w:t>
      </w:r>
      <w:r>
        <w:rPr>
          <w:spacing w:val="-43"/>
        </w:rPr>
        <w:t xml:space="preserve"> </w:t>
      </w:r>
      <w:r>
        <w:t>Postuslovi: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Zahtev za lociranje je poslat</w:t>
      </w:r>
    </w:p>
    <w:p/>
    <w:p>
      <w:bookmarkStart w:id="0" w:name="_GoBack"/>
      <w:r>
        <w:drawing>
          <wp:inline distT="0" distB="0" distL="114300" distR="114300">
            <wp:extent cx="5417185" cy="1256030"/>
            <wp:effectExtent l="0" t="0" r="12065" b="127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sectPr>
          <w:pgSz w:w="11910" w:h="16840"/>
          <w:pgMar w:top="1380" w:right="1680" w:bottom="280" w:left="1680" w:header="720" w:footer="720" w:gutter="0"/>
          <w:cols w:space="720" w:num="1"/>
        </w:sectPr>
      </w:pPr>
      <w:r>
        <w:drawing>
          <wp:inline distT="0" distB="0" distL="114300" distR="114300">
            <wp:extent cx="2638425" cy="1688465"/>
            <wp:effectExtent l="0" t="0" r="9525" b="6985"/>
            <wp:docPr id="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56"/>
        </w:numPr>
        <w:tabs>
          <w:tab w:val="left" w:pos="456"/>
        </w:tabs>
        <w:spacing w:before="42" w:after="0" w:line="240" w:lineRule="auto"/>
        <w:ind w:left="456" w:right="0" w:hanging="336"/>
        <w:jc w:val="left"/>
        <w:rPr>
          <w:b/>
          <w:sz w:val="19"/>
        </w:rPr>
      </w:pPr>
      <w:r>
        <w:rPr>
          <w:b/>
          <w:sz w:val="19"/>
        </w:rPr>
        <w:t>Projektovanje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skladišta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podataka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564" w:firstLine="0"/>
        <w:jc w:val="left"/>
        <w:rPr>
          <w:sz w:val="19"/>
        </w:rPr>
      </w:pPr>
      <w:r>
        <w:rPr>
          <w:sz w:val="19"/>
        </w:rPr>
        <w:t>Skladište podataka se projektuje na osnovu softverskih klasa strukture. Kao rezultat se dobijaju tabele</w:t>
      </w:r>
      <w:r>
        <w:rPr>
          <w:spacing w:val="-40"/>
          <w:sz w:val="19"/>
        </w:rPr>
        <w:t xml:space="preserve"> </w:t>
      </w:r>
      <w:r>
        <w:rPr>
          <w:sz w:val="19"/>
        </w:rPr>
        <w:t>relacionog</w:t>
      </w:r>
      <w:r>
        <w:rPr>
          <w:spacing w:val="-2"/>
          <w:sz w:val="19"/>
        </w:rPr>
        <w:t xml:space="preserve"> </w:t>
      </w:r>
      <w:r>
        <w:rPr>
          <w:sz w:val="19"/>
        </w:rPr>
        <w:t>sistema</w:t>
      </w:r>
      <w:r>
        <w:rPr>
          <w:spacing w:val="2"/>
          <w:sz w:val="19"/>
        </w:rPr>
        <w:t xml:space="preserve"> </w:t>
      </w:r>
      <w:r>
        <w:rPr>
          <w:sz w:val="19"/>
        </w:rPr>
        <w:t>za upravljanje</w:t>
      </w:r>
      <w:r>
        <w:rPr>
          <w:spacing w:val="-4"/>
          <w:sz w:val="19"/>
        </w:rPr>
        <w:t xml:space="preserve"> </w:t>
      </w:r>
      <w:r>
        <w:rPr>
          <w:sz w:val="19"/>
        </w:rPr>
        <w:t>bazom</w:t>
      </w:r>
      <w:r>
        <w:rPr>
          <w:spacing w:val="-1"/>
          <w:sz w:val="19"/>
        </w:rPr>
        <w:t xml:space="preserve"> </w:t>
      </w:r>
      <w:r>
        <w:rPr>
          <w:sz w:val="19"/>
        </w:rPr>
        <w:t>podataka.</w:t>
      </w:r>
    </w:p>
    <w:p>
      <w:pPr>
        <w:pStyle w:val="5"/>
        <w:rPr>
          <w:sz w:val="19"/>
        </w:rPr>
      </w:pPr>
    </w:p>
    <w:p>
      <w:pPr>
        <w:spacing w:before="1"/>
        <w:ind w:left="120" w:right="0" w:firstLine="0"/>
        <w:jc w:val="left"/>
        <w:rPr>
          <w:sz w:val="19"/>
        </w:rPr>
      </w:pPr>
      <w:r>
        <w:rPr>
          <w:sz w:val="19"/>
        </w:rPr>
        <w:t>Tabela:</w:t>
      </w:r>
      <w:r>
        <w:rPr>
          <w:spacing w:val="-6"/>
          <w:sz w:val="19"/>
        </w:rPr>
        <w:t xml:space="preserve"> </w:t>
      </w:r>
      <w:r>
        <w:rPr>
          <w:sz w:val="19"/>
        </w:rPr>
        <w:t>users</w:t>
      </w:r>
      <w:r>
        <w:rPr>
          <w:spacing w:val="-3"/>
          <w:sz w:val="19"/>
        </w:rPr>
        <w:t xml:space="preserve"> </w:t>
      </w:r>
      <w:r>
        <w:rPr>
          <w:sz w:val="19"/>
        </w:rPr>
        <w:t>(korisnici)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744980" cy="3657600"/>
            <wp:effectExtent l="0" t="0" r="0" b="0"/>
            <wp:wrapTopAndBottom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spacing w:before="0"/>
        <w:ind w:left="120" w:right="0" w:firstLine="0"/>
        <w:jc w:val="left"/>
        <w:rPr>
          <w:sz w:val="19"/>
        </w:rPr>
      </w:pPr>
      <w:r>
        <w:rPr>
          <w:sz w:val="19"/>
        </w:rPr>
        <w:t>Tabela:</w:t>
      </w:r>
      <w:r>
        <w:rPr>
          <w:spacing w:val="-5"/>
          <w:sz w:val="19"/>
        </w:rPr>
        <w:t xml:space="preserve"> </w:t>
      </w:r>
      <w:r>
        <w:rPr>
          <w:sz w:val="19"/>
        </w:rPr>
        <w:t>cart</w:t>
      </w:r>
      <w:r>
        <w:rPr>
          <w:spacing w:val="-1"/>
          <w:sz w:val="19"/>
        </w:rPr>
        <w:t xml:space="preserve"> </w:t>
      </w:r>
      <w:r>
        <w:rPr>
          <w:sz w:val="19"/>
        </w:rPr>
        <w:t>(korpa)</w:t>
      </w:r>
    </w:p>
    <w:p>
      <w:pPr>
        <w:pStyle w:val="5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63980" cy="242316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Tabela</w:t>
      </w:r>
      <w:r>
        <w:rPr>
          <w:spacing w:val="-4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(artikli)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402080" cy="222504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9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/>
        <w:ind w:left="120"/>
      </w:pPr>
      <w:r>
        <w:t>Tabela</w:t>
      </w:r>
      <w:r>
        <w:rPr>
          <w:spacing w:val="-3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(Porudzbine)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1836420" cy="477774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6419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Tabela</w:t>
      </w:r>
      <w:r>
        <w:rPr>
          <w:spacing w:val="-5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(Lokacije)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63980" cy="1562100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Tabela</w:t>
      </w:r>
      <w:r>
        <w:rPr>
          <w:spacing w:val="-4"/>
        </w:rPr>
        <w:t xml:space="preserve"> </w:t>
      </w:r>
      <w:r>
        <w:t>Restaurants</w:t>
      </w:r>
      <w:r>
        <w:rPr>
          <w:spacing w:val="-3"/>
        </w:rPr>
        <w:t xml:space="preserve"> </w:t>
      </w:r>
      <w:r>
        <w:t>(Restorani)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1386840" cy="1592580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39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Tabela</w:t>
      </w:r>
      <w:r>
        <w:rPr>
          <w:spacing w:val="-5"/>
        </w:rPr>
        <w:t xml:space="preserve"> </w:t>
      </w:r>
      <w:r>
        <w:t>OrderLocation</w:t>
      </w:r>
      <w:r>
        <w:rPr>
          <w:spacing w:val="-2"/>
        </w:rPr>
        <w:t xml:space="preserve"> </w:t>
      </w:r>
      <w:r>
        <w:t>(Lokacija</w:t>
      </w:r>
      <w:r>
        <w:rPr>
          <w:spacing w:val="-5"/>
        </w:rPr>
        <w:t xml:space="preserve"> </w:t>
      </w:r>
      <w:r>
        <w:t>porudzbine)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1402080" cy="2583180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/>
        <w:ind w:left="120"/>
      </w:pPr>
      <w:r>
        <w:t>Database</w:t>
      </w:r>
      <w:r>
        <w:rPr>
          <w:spacing w:val="-6"/>
        </w:rPr>
        <w:t xml:space="preserve"> </w:t>
      </w:r>
      <w:r>
        <w:t>diagram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5268595" cy="3286125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458" cy="328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1"/>
          <w:numId w:val="56"/>
        </w:numPr>
        <w:tabs>
          <w:tab w:val="left" w:pos="456"/>
        </w:tabs>
        <w:spacing w:before="42" w:after="0" w:line="240" w:lineRule="auto"/>
        <w:ind w:left="456" w:right="0" w:hanging="336"/>
        <w:jc w:val="left"/>
        <w:rPr>
          <w:b/>
          <w:sz w:val="19"/>
        </w:rPr>
      </w:pPr>
      <w:r>
        <w:rPr>
          <w:b/>
          <w:sz w:val="19"/>
        </w:rPr>
        <w:t>Projektovanje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korisničkog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interfejsa</w:t>
      </w:r>
    </w:p>
    <w:p>
      <w:pPr>
        <w:pStyle w:val="5"/>
        <w:spacing w:before="11"/>
        <w:rPr>
          <w:b/>
          <w:sz w:val="18"/>
        </w:rPr>
      </w:pPr>
    </w:p>
    <w:p>
      <w:pPr>
        <w:spacing w:before="0"/>
        <w:ind w:left="120" w:right="693" w:firstLine="0"/>
        <w:jc w:val="left"/>
        <w:rPr>
          <w:sz w:val="19"/>
        </w:rPr>
      </w:pPr>
      <w:r>
        <w:rPr>
          <w:sz w:val="19"/>
        </w:rPr>
        <w:t>Za svaki slučaj korišćenja koji se izvodi nad ekranskom formom treba kreirati odgovarajuću ekransku</w:t>
      </w:r>
      <w:r>
        <w:rPr>
          <w:spacing w:val="-40"/>
          <w:sz w:val="19"/>
        </w:rPr>
        <w:t xml:space="preserve"> </w:t>
      </w:r>
      <w:r>
        <w:rPr>
          <w:sz w:val="19"/>
        </w:rPr>
        <w:t>formu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1"/>
          <w:sz w:val="19"/>
        </w:rPr>
        <w:t xml:space="preserve"> </w:t>
      </w:r>
      <w:r>
        <w:rPr>
          <w:sz w:val="19"/>
        </w:rPr>
        <w:t>dati</w:t>
      </w:r>
      <w:r>
        <w:rPr>
          <w:spacing w:val="-1"/>
          <w:sz w:val="19"/>
        </w:rPr>
        <w:t xml:space="preserve"> </w:t>
      </w:r>
      <w:r>
        <w:rPr>
          <w:sz w:val="19"/>
        </w:rPr>
        <w:t>opis akcije.</w:t>
      </w:r>
    </w:p>
    <w:p>
      <w:pPr>
        <w:pStyle w:val="5"/>
        <w:rPr>
          <w:sz w:val="19"/>
        </w:rPr>
      </w:pPr>
    </w:p>
    <w:p>
      <w:pPr>
        <w:spacing w:before="1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SK1: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Kreiranje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korisnickog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naloga</w:t>
      </w:r>
    </w:p>
    <w:p>
      <w:pPr>
        <w:spacing w:before="0"/>
        <w:ind w:left="120" w:right="0" w:firstLine="0"/>
        <w:jc w:val="left"/>
        <w:rPr>
          <w:sz w:val="19"/>
        </w:rPr>
      </w:pPr>
      <w:r>
        <w:rPr>
          <w:b/>
          <w:sz w:val="19"/>
        </w:rPr>
        <w:t>Preduslovi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Sistem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ukljucen</w:t>
      </w:r>
      <w:r>
        <w:rPr>
          <w:spacing w:val="-1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korisniku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4"/>
          <w:sz w:val="19"/>
        </w:rPr>
        <w:t xml:space="preserve"> </w:t>
      </w:r>
      <w:r>
        <w:rPr>
          <w:sz w:val="19"/>
        </w:rPr>
        <w:t>prikazana</w:t>
      </w:r>
      <w:r>
        <w:rPr>
          <w:spacing w:val="-4"/>
          <w:sz w:val="19"/>
        </w:rPr>
        <w:t xml:space="preserve"> </w:t>
      </w:r>
      <w:r>
        <w:rPr>
          <w:sz w:val="19"/>
        </w:rPr>
        <w:t>forma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logovanje</w:t>
      </w:r>
      <w:r>
        <w:rPr>
          <w:spacing w:val="-3"/>
          <w:sz w:val="19"/>
        </w:rPr>
        <w:t xml:space="preserve"> </w:t>
      </w:r>
      <w:r>
        <w:rPr>
          <w:sz w:val="19"/>
        </w:rPr>
        <w:t>ili</w:t>
      </w:r>
      <w:r>
        <w:rPr>
          <w:spacing w:val="-3"/>
          <w:sz w:val="19"/>
        </w:rPr>
        <w:t xml:space="preserve"> </w:t>
      </w:r>
      <w:r>
        <w:rPr>
          <w:sz w:val="19"/>
        </w:rPr>
        <w:t>kreiranje</w:t>
      </w:r>
      <w:r>
        <w:rPr>
          <w:spacing w:val="-6"/>
          <w:sz w:val="19"/>
        </w:rPr>
        <w:t xml:space="preserve"> </w:t>
      </w:r>
      <w:r>
        <w:rPr>
          <w:sz w:val="19"/>
        </w:rPr>
        <w:t>novog</w:t>
      </w:r>
      <w:r>
        <w:rPr>
          <w:spacing w:val="-1"/>
          <w:sz w:val="19"/>
        </w:rPr>
        <w:t xml:space="preserve"> </w:t>
      </w:r>
      <w:r>
        <w:rPr>
          <w:sz w:val="19"/>
        </w:rPr>
        <w:t>naloga.</w:t>
      </w:r>
    </w:p>
    <w:p>
      <w:pPr>
        <w:pStyle w:val="5"/>
        <w:rPr>
          <w:sz w:val="19"/>
        </w:rPr>
      </w:pPr>
    </w:p>
    <w:p>
      <w:pPr>
        <w:spacing w:before="0"/>
        <w:ind w:left="120" w:right="0" w:firstLine="0"/>
        <w:jc w:val="left"/>
        <w:rPr>
          <w:sz w:val="19"/>
        </w:rPr>
      </w:pPr>
      <w:r>
        <w:rPr>
          <w:b/>
          <w:sz w:val="19"/>
        </w:rPr>
        <w:t>Osnovni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scenario</w:t>
      </w:r>
      <w:r>
        <w:rPr>
          <w:sz w:val="19"/>
        </w:rPr>
        <w:t>:</w:t>
      </w:r>
    </w:p>
    <w:p>
      <w:pPr>
        <w:pStyle w:val="8"/>
        <w:numPr>
          <w:ilvl w:val="0"/>
          <w:numId w:val="57"/>
        </w:numPr>
        <w:tabs>
          <w:tab w:val="left" w:pos="308"/>
        </w:tabs>
        <w:spacing w:before="1" w:after="0" w:line="240" w:lineRule="auto"/>
        <w:ind w:left="119" w:leftChars="0" w:right="0" w:right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6"/>
          <w:sz w:val="19"/>
        </w:rPr>
        <w:t xml:space="preserve"> </w:t>
      </w:r>
      <w:r>
        <w:rPr>
          <w:sz w:val="19"/>
        </w:rPr>
        <w:t>bira</w:t>
      </w:r>
      <w:r>
        <w:rPr>
          <w:spacing w:val="-4"/>
          <w:sz w:val="19"/>
        </w:rPr>
        <w:t xml:space="preserve"> </w:t>
      </w:r>
      <w:r>
        <w:rPr>
          <w:sz w:val="19"/>
        </w:rPr>
        <w:t>opciju</w:t>
      </w:r>
      <w:r>
        <w:rPr>
          <w:spacing w:val="-4"/>
          <w:sz w:val="19"/>
        </w:rPr>
        <w:t xml:space="preserve"> </w:t>
      </w:r>
      <w:r>
        <w:rPr>
          <w:sz w:val="19"/>
        </w:rPr>
        <w:t>za kreiranje</w:t>
      </w:r>
      <w:r>
        <w:rPr>
          <w:spacing w:val="-3"/>
          <w:sz w:val="19"/>
        </w:rPr>
        <w:t xml:space="preserve"> </w:t>
      </w:r>
      <w:r>
        <w:rPr>
          <w:sz w:val="19"/>
        </w:rPr>
        <w:t>naloga</w:t>
      </w:r>
    </w:p>
    <w:p>
      <w:pPr>
        <w:pStyle w:val="5"/>
        <w:ind w:left="120"/>
        <w:sectPr>
          <w:pgSz w:w="11910" w:h="16840"/>
          <w:pgMar w:top="1380" w:right="1680" w:bottom="280" w:left="1680" w:header="720" w:footer="720" w:gutter="0"/>
          <w:cols w:space="720" w:num="1"/>
        </w:sectPr>
      </w:pPr>
      <w:r>
        <w:drawing>
          <wp:inline distT="0" distB="0" distL="114300" distR="114300">
            <wp:extent cx="5427345" cy="1548765"/>
            <wp:effectExtent l="0" t="0" r="1905" b="13335"/>
            <wp:docPr id="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87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pokrece</w:t>
      </w:r>
      <w:r>
        <w:rPr>
          <w:spacing w:val="-3"/>
          <w:sz w:val="19"/>
        </w:rPr>
        <w:t xml:space="preserve"> </w:t>
      </w:r>
      <w:r>
        <w:rPr>
          <w:sz w:val="19"/>
        </w:rPr>
        <w:t>proces</w:t>
      </w:r>
      <w:r>
        <w:rPr>
          <w:spacing w:val="-1"/>
          <w:sz w:val="19"/>
        </w:rPr>
        <w:t xml:space="preserve"> </w:t>
      </w:r>
      <w:r>
        <w:rPr>
          <w:sz w:val="19"/>
        </w:rPr>
        <w:t>za</w:t>
      </w:r>
      <w:r>
        <w:rPr>
          <w:spacing w:val="-4"/>
          <w:sz w:val="19"/>
        </w:rPr>
        <w:t xml:space="preserve"> </w:t>
      </w:r>
      <w:r>
        <w:rPr>
          <w:sz w:val="19"/>
        </w:rPr>
        <w:t>kreiranje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5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87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formu</w:t>
      </w:r>
      <w:r>
        <w:rPr>
          <w:spacing w:val="-4"/>
          <w:sz w:val="19"/>
        </w:rPr>
        <w:t xml:space="preserve"> </w:t>
      </w:r>
      <w:r>
        <w:rPr>
          <w:sz w:val="19"/>
        </w:rPr>
        <w:t>za</w:t>
      </w:r>
      <w:r>
        <w:rPr>
          <w:spacing w:val="-2"/>
          <w:sz w:val="19"/>
        </w:rPr>
        <w:t xml:space="preserve"> </w:t>
      </w:r>
      <w:r>
        <w:rPr>
          <w:sz w:val="19"/>
        </w:rPr>
        <w:t>kreiranje</w:t>
      </w:r>
      <w:r>
        <w:rPr>
          <w:spacing w:val="-3"/>
          <w:sz w:val="19"/>
        </w:rPr>
        <w:t xml:space="preserve"> </w:t>
      </w:r>
      <w:r>
        <w:rPr>
          <w:sz w:val="19"/>
        </w:rPr>
        <w:t>naloga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8"/>
        <w:numPr>
          <w:ilvl w:val="0"/>
          <w:numId w:val="0"/>
        </w:numPr>
        <w:tabs>
          <w:tab w:val="left" w:pos="404"/>
        </w:tabs>
        <w:spacing w:before="87" w:after="0" w:line="231" w:lineRule="exact"/>
        <w:ind w:left="-78" w:leftChars="0" w:right="0" w:rightChars="0"/>
        <w:jc w:val="left"/>
        <w:rPr>
          <w:sz w:val="19"/>
        </w:rPr>
      </w:pPr>
    </w:p>
    <w:p>
      <w:pPr>
        <w:pStyle w:val="5"/>
        <w:ind w:left="120"/>
      </w:pPr>
      <w:r>
        <w:drawing>
          <wp:inline distT="0" distB="0" distL="114300" distR="114300">
            <wp:extent cx="5427345" cy="3771900"/>
            <wp:effectExtent l="0" t="0" r="1905" b="0"/>
            <wp:docPr id="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4"/>
        </w:rPr>
      </w:pPr>
    </w:p>
    <w:p>
      <w:pPr>
        <w:pStyle w:val="8"/>
        <w:numPr>
          <w:ilvl w:val="0"/>
          <w:numId w:val="57"/>
        </w:numPr>
        <w:tabs>
          <w:tab w:val="left" w:pos="404"/>
        </w:tabs>
        <w:spacing w:before="1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unosi</w:t>
      </w:r>
      <w:r>
        <w:rPr>
          <w:spacing w:val="-3"/>
          <w:sz w:val="19"/>
        </w:rPr>
        <w:t xml:space="preserve"> </w:t>
      </w:r>
      <w:r>
        <w:rPr>
          <w:sz w:val="19"/>
        </w:rPr>
        <w:t>trazene</w:t>
      </w:r>
      <w:r>
        <w:rPr>
          <w:spacing w:val="-2"/>
          <w:sz w:val="19"/>
        </w:rPr>
        <w:t xml:space="preserve"> </w:t>
      </w:r>
      <w:r>
        <w:rPr>
          <w:sz w:val="19"/>
        </w:rPr>
        <w:t>podatke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kreirao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4"/>
          <w:sz w:val="19"/>
        </w:rPr>
        <w:t xml:space="preserve"> </w:t>
      </w:r>
      <w:r>
        <w:rPr>
          <w:sz w:val="19"/>
        </w:rPr>
        <w:t>(APUSO)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7345" cy="3860800"/>
            <wp:effectExtent l="0" t="0" r="1905" b="6350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3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numPr>
          <w:ilvl w:val="0"/>
          <w:numId w:val="57"/>
        </w:numPr>
        <w:spacing w:before="42"/>
        <w:ind w:left="119" w:leftChars="0" w:right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poziva</w:t>
      </w:r>
      <w:r>
        <w:rPr>
          <w:spacing w:val="-4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izvrsio</w:t>
      </w:r>
      <w:r>
        <w:rPr>
          <w:spacing w:val="-4"/>
          <w:sz w:val="19"/>
        </w:rPr>
        <w:t xml:space="preserve"> </w:t>
      </w:r>
      <w:r>
        <w:rPr>
          <w:sz w:val="19"/>
        </w:rPr>
        <w:t>kreiranje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4"/>
          <w:sz w:val="19"/>
        </w:rPr>
        <w:t xml:space="preserve"> </w:t>
      </w:r>
      <w:r>
        <w:rPr>
          <w:sz w:val="19"/>
        </w:rPr>
        <w:t>sa</w:t>
      </w:r>
      <w:r>
        <w:rPr>
          <w:spacing w:val="-2"/>
          <w:sz w:val="19"/>
        </w:rPr>
        <w:t xml:space="preserve"> </w:t>
      </w:r>
      <w:r>
        <w:rPr>
          <w:sz w:val="19"/>
        </w:rPr>
        <w:t>unetim</w:t>
      </w:r>
      <w:r>
        <w:rPr>
          <w:spacing w:val="-3"/>
          <w:sz w:val="19"/>
        </w:rPr>
        <w:t xml:space="preserve"> </w:t>
      </w:r>
      <w:r>
        <w:rPr>
          <w:sz w:val="19"/>
        </w:rPr>
        <w:t>podacima (APSO)</w:t>
      </w:r>
    </w:p>
    <w:p>
      <w:pPr>
        <w:pStyle w:val="5"/>
        <w:spacing w:before="11"/>
        <w:rPr>
          <w:sz w:val="16"/>
        </w:rPr>
      </w:pPr>
      <w:r>
        <w:drawing>
          <wp:inline distT="0" distB="0" distL="114300" distR="114300">
            <wp:extent cx="1190625" cy="600075"/>
            <wp:effectExtent l="0" t="0" r="9525" b="9525"/>
            <wp:docPr id="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proverava</w:t>
      </w:r>
      <w:r>
        <w:rPr>
          <w:spacing w:val="-3"/>
          <w:sz w:val="19"/>
        </w:rPr>
        <w:t xml:space="preserve"> </w:t>
      </w:r>
      <w:r>
        <w:rPr>
          <w:sz w:val="19"/>
        </w:rPr>
        <w:t>postojanje</w:t>
      </w:r>
      <w:r>
        <w:rPr>
          <w:spacing w:val="-5"/>
          <w:sz w:val="19"/>
        </w:rPr>
        <w:t xml:space="preserve"> </w:t>
      </w:r>
      <w:r>
        <w:rPr>
          <w:sz w:val="19"/>
        </w:rPr>
        <w:t>korisnickog</w:t>
      </w:r>
      <w:r>
        <w:rPr>
          <w:spacing w:val="-1"/>
          <w:sz w:val="19"/>
        </w:rPr>
        <w:t xml:space="preserve"> </w:t>
      </w:r>
      <w:r>
        <w:rPr>
          <w:sz w:val="19"/>
        </w:rPr>
        <w:t>imena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kreira</w:t>
      </w:r>
      <w:r>
        <w:rPr>
          <w:spacing w:val="-3"/>
          <w:sz w:val="19"/>
        </w:rPr>
        <w:t xml:space="preserve"> </w:t>
      </w:r>
      <w:r>
        <w:rPr>
          <w:sz w:val="19"/>
        </w:rPr>
        <w:t>korisnicki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5"/>
          <w:sz w:val="19"/>
        </w:rPr>
        <w:t xml:space="preserve"> </w:t>
      </w:r>
      <w:r>
        <w:rPr>
          <w:sz w:val="19"/>
        </w:rPr>
        <w:t>zadatim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</w:t>
      </w:r>
      <w:r>
        <w:rPr>
          <w:spacing w:val="-2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7"/>
        </w:numPr>
        <w:tabs>
          <w:tab w:val="left" w:pos="404"/>
        </w:tabs>
        <w:spacing w:before="0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poruku</w:t>
      </w:r>
      <w:r>
        <w:rPr>
          <w:spacing w:val="-4"/>
          <w:sz w:val="19"/>
        </w:rPr>
        <w:t xml:space="preserve"> </w:t>
      </w:r>
      <w:r>
        <w:rPr>
          <w:sz w:val="19"/>
        </w:rPr>
        <w:t>o</w:t>
      </w:r>
      <w:r>
        <w:rPr>
          <w:spacing w:val="-4"/>
          <w:sz w:val="19"/>
        </w:rPr>
        <w:t xml:space="preserve"> </w:t>
      </w:r>
      <w:r>
        <w:rPr>
          <w:sz w:val="19"/>
        </w:rPr>
        <w:t>uspesnosti</w:t>
      </w:r>
      <w:r>
        <w:rPr>
          <w:spacing w:val="-1"/>
          <w:sz w:val="19"/>
        </w:rPr>
        <w:t xml:space="preserve"> </w:t>
      </w:r>
      <w:r>
        <w:rPr>
          <w:sz w:val="19"/>
        </w:rPr>
        <w:t>kreiranja</w:t>
      </w:r>
      <w:r>
        <w:rPr>
          <w:spacing w:val="-4"/>
          <w:sz w:val="19"/>
        </w:rPr>
        <w:t xml:space="preserve"> </w:t>
      </w:r>
      <w:r>
        <w:rPr>
          <w:sz w:val="19"/>
        </w:rPr>
        <w:t>naloga</w:t>
      </w:r>
      <w:r>
        <w:rPr>
          <w:spacing w:val="-3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5426710" cy="649605"/>
            <wp:effectExtent l="0" t="0" r="2540" b="17145"/>
            <wp:docPr id="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7"/>
        </w:rPr>
      </w:pPr>
    </w:p>
    <w:p>
      <w:pPr>
        <w:spacing w:before="1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Alternativni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scenariji:</w:t>
      </w:r>
    </w:p>
    <w:p>
      <w:pPr>
        <w:spacing w:before="1"/>
        <w:ind w:left="120" w:right="1476" w:firstLine="0"/>
        <w:jc w:val="left"/>
        <w:rPr>
          <w:sz w:val="19"/>
        </w:rPr>
      </w:pPr>
      <w:r>
        <w:rPr>
          <w:sz w:val="19"/>
        </w:rPr>
        <w:t>5.1. Sistem pronalazi korisnicki nalog sa vec unetim korisnickim imenom, prikazuje poruku</w:t>
      </w:r>
      <w:r>
        <w:rPr>
          <w:spacing w:val="-40"/>
          <w:sz w:val="19"/>
        </w:rPr>
        <w:t xml:space="preserve"> </w:t>
      </w:r>
      <w:r>
        <w:rPr>
          <w:sz w:val="19"/>
        </w:rPr>
        <w:t>korisniku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prekida</w:t>
      </w:r>
      <w:r>
        <w:rPr>
          <w:spacing w:val="-2"/>
          <w:sz w:val="19"/>
        </w:rPr>
        <w:t xml:space="preserve"> </w:t>
      </w:r>
      <w:r>
        <w:rPr>
          <w:sz w:val="19"/>
        </w:rPr>
        <w:t>izvrsavanje</w:t>
      </w:r>
      <w:r>
        <w:rPr>
          <w:spacing w:val="1"/>
          <w:sz w:val="19"/>
        </w:rPr>
        <w:t xml:space="preserve"> </w:t>
      </w:r>
      <w:r>
        <w:rPr>
          <w:sz w:val="19"/>
        </w:rPr>
        <w:t>scenarija (IA)</w:t>
      </w:r>
    </w:p>
    <w:p>
      <w:pPr>
        <w:pStyle w:val="5"/>
        <w:rPr>
          <w:sz w:val="17"/>
        </w:rPr>
      </w:pPr>
      <w:r>
        <w:drawing>
          <wp:inline distT="0" distB="0" distL="114300" distR="114300">
            <wp:extent cx="5425440" cy="786130"/>
            <wp:effectExtent l="0" t="0" r="3810" b="13970"/>
            <wp:docPr id="7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spacing w:before="72"/>
        <w:ind w:left="120" w:right="0" w:firstLine="0"/>
        <w:jc w:val="left"/>
        <w:rPr>
          <w:sz w:val="19"/>
        </w:rPr>
      </w:pPr>
      <w:r>
        <w:rPr>
          <w:sz w:val="19"/>
        </w:rPr>
        <w:t>7.1.</w:t>
      </w:r>
      <w:r>
        <w:rPr>
          <w:spacing w:val="-2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ne</w:t>
      </w:r>
      <w:r>
        <w:rPr>
          <w:spacing w:val="-3"/>
          <w:sz w:val="19"/>
        </w:rPr>
        <w:t xml:space="preserve"> </w:t>
      </w:r>
      <w:r>
        <w:rPr>
          <w:sz w:val="19"/>
        </w:rPr>
        <w:t>moze</w:t>
      </w:r>
      <w:r>
        <w:rPr>
          <w:spacing w:val="-1"/>
          <w:sz w:val="19"/>
        </w:rPr>
        <w:t xml:space="preserve"> </w:t>
      </w:r>
      <w:r>
        <w:rPr>
          <w:sz w:val="19"/>
        </w:rPr>
        <w:t>da</w:t>
      </w:r>
      <w:r>
        <w:rPr>
          <w:spacing w:val="-3"/>
          <w:sz w:val="19"/>
        </w:rPr>
        <w:t xml:space="preserve"> </w:t>
      </w:r>
      <w:r>
        <w:rPr>
          <w:sz w:val="19"/>
        </w:rPr>
        <w:t>kreira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3"/>
          <w:sz w:val="19"/>
        </w:rPr>
        <w:t xml:space="preserve"> </w:t>
      </w:r>
      <w:r>
        <w:rPr>
          <w:sz w:val="19"/>
        </w:rPr>
        <w:t>zadatim podacima</w:t>
      </w:r>
      <w:r>
        <w:rPr>
          <w:spacing w:val="-2"/>
          <w:sz w:val="19"/>
        </w:rPr>
        <w:t xml:space="preserve"> </w:t>
      </w:r>
      <w:r>
        <w:rPr>
          <w:sz w:val="19"/>
        </w:rPr>
        <w:t>I</w:t>
      </w:r>
      <w:r>
        <w:rPr>
          <w:spacing w:val="-2"/>
          <w:sz w:val="19"/>
        </w:rPr>
        <w:t xml:space="preserve"> </w:t>
      </w:r>
      <w:r>
        <w:rPr>
          <w:sz w:val="19"/>
        </w:rPr>
        <w:t>prikazuje</w:t>
      </w:r>
      <w:r>
        <w:rPr>
          <w:spacing w:val="-5"/>
          <w:sz w:val="19"/>
        </w:rPr>
        <w:t xml:space="preserve"> </w:t>
      </w:r>
      <w:r>
        <w:rPr>
          <w:sz w:val="19"/>
        </w:rPr>
        <w:t>poruku</w:t>
      </w:r>
      <w:r>
        <w:rPr>
          <w:spacing w:val="-4"/>
          <w:sz w:val="19"/>
        </w:rPr>
        <w:t xml:space="preserve"> </w:t>
      </w:r>
      <w:r>
        <w:rPr>
          <w:sz w:val="19"/>
        </w:rPr>
        <w:t>korisniku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5429250" cy="963930"/>
            <wp:effectExtent l="0" t="0" r="0" b="7620"/>
            <wp:docPr id="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spacing w:before="42" w:line="231" w:lineRule="exact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SK</w:t>
      </w:r>
      <w:r>
        <w:rPr>
          <w:rFonts w:hint="default"/>
          <w:b/>
          <w:sz w:val="19"/>
          <w:lang w:val="en-US"/>
        </w:rPr>
        <w:t>2</w:t>
      </w:r>
      <w:r>
        <w:rPr>
          <w:b/>
          <w:sz w:val="19"/>
        </w:rPr>
        <w:t>: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Prijavljivanje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na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korisnicki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nalog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Preduslovi</w:t>
      </w:r>
      <w:r>
        <w:rPr>
          <w:sz w:val="19"/>
        </w:rPr>
        <w:t>:</w:t>
      </w:r>
      <w:r>
        <w:rPr>
          <w:spacing w:val="-1"/>
          <w:sz w:val="19"/>
        </w:rPr>
        <w:t xml:space="preserve"> </w:t>
      </w:r>
      <w:r>
        <w:rPr>
          <w:sz w:val="19"/>
        </w:rPr>
        <w:t>Sistem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3"/>
          <w:sz w:val="19"/>
        </w:rPr>
        <w:t xml:space="preserve"> </w:t>
      </w:r>
      <w:r>
        <w:rPr>
          <w:sz w:val="19"/>
        </w:rPr>
        <w:t>ukljucen</w:t>
      </w:r>
      <w:r>
        <w:rPr>
          <w:spacing w:val="-1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korisniku</w:t>
      </w:r>
      <w:r>
        <w:rPr>
          <w:spacing w:val="-1"/>
          <w:sz w:val="19"/>
        </w:rPr>
        <w:t xml:space="preserve"> </w:t>
      </w:r>
      <w:r>
        <w:rPr>
          <w:sz w:val="19"/>
        </w:rPr>
        <w:t>je</w:t>
      </w:r>
      <w:r>
        <w:rPr>
          <w:spacing w:val="-4"/>
          <w:sz w:val="19"/>
        </w:rPr>
        <w:t xml:space="preserve"> </w:t>
      </w:r>
      <w:r>
        <w:rPr>
          <w:sz w:val="19"/>
        </w:rPr>
        <w:t>prikazana</w:t>
      </w:r>
      <w:r>
        <w:rPr>
          <w:spacing w:val="-4"/>
          <w:sz w:val="19"/>
        </w:rPr>
        <w:t xml:space="preserve"> </w:t>
      </w:r>
      <w:r>
        <w:rPr>
          <w:sz w:val="19"/>
        </w:rPr>
        <w:t>forma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logovanje</w:t>
      </w:r>
      <w:r>
        <w:rPr>
          <w:spacing w:val="-3"/>
          <w:sz w:val="19"/>
        </w:rPr>
        <w:t xml:space="preserve"> </w:t>
      </w:r>
      <w:r>
        <w:rPr>
          <w:sz w:val="19"/>
        </w:rPr>
        <w:t>ili</w:t>
      </w:r>
      <w:r>
        <w:rPr>
          <w:spacing w:val="-3"/>
          <w:sz w:val="19"/>
        </w:rPr>
        <w:t xml:space="preserve"> </w:t>
      </w:r>
      <w:r>
        <w:rPr>
          <w:sz w:val="19"/>
        </w:rPr>
        <w:t>kreiranje</w:t>
      </w:r>
      <w:r>
        <w:rPr>
          <w:spacing w:val="-6"/>
          <w:sz w:val="19"/>
        </w:rPr>
        <w:t xml:space="preserve"> </w:t>
      </w:r>
      <w:r>
        <w:rPr>
          <w:sz w:val="19"/>
        </w:rPr>
        <w:t>novog</w:t>
      </w:r>
      <w:r>
        <w:rPr>
          <w:spacing w:val="-1"/>
          <w:sz w:val="19"/>
        </w:rPr>
        <w:t xml:space="preserve"> </w:t>
      </w:r>
      <w:r>
        <w:rPr>
          <w:sz w:val="19"/>
        </w:rPr>
        <w:t>naloga.</w:t>
      </w:r>
    </w:p>
    <w:p>
      <w:pPr>
        <w:pStyle w:val="5"/>
        <w:spacing w:before="1"/>
        <w:rPr>
          <w:sz w:val="19"/>
        </w:rPr>
      </w:pPr>
    </w:p>
    <w:p>
      <w:pPr>
        <w:spacing w:before="1" w:line="231" w:lineRule="exact"/>
        <w:ind w:left="120" w:right="0" w:firstLine="0"/>
        <w:jc w:val="left"/>
        <w:rPr>
          <w:sz w:val="19"/>
        </w:rPr>
      </w:pPr>
      <w:r>
        <w:rPr>
          <w:b/>
          <w:sz w:val="19"/>
        </w:rPr>
        <w:t>Osnovni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scenario</w:t>
      </w:r>
      <w:r>
        <w:rPr>
          <w:sz w:val="19"/>
        </w:rPr>
        <w:t>:</w:t>
      </w:r>
    </w:p>
    <w:p>
      <w:pPr>
        <w:spacing w:before="0" w:line="231" w:lineRule="exact"/>
        <w:ind w:left="120" w:right="0" w:firstLine="0"/>
        <w:jc w:val="left"/>
        <w:rPr>
          <w:sz w:val="19"/>
        </w:rPr>
      </w:pPr>
      <w:r>
        <w:rPr>
          <w:rFonts w:hint="default"/>
          <w:sz w:val="19"/>
          <w:lang w:val="en-US"/>
        </w:rPr>
        <w:t>1</w:t>
      </w:r>
      <w:r>
        <w:rPr>
          <w:sz w:val="19"/>
        </w:rPr>
        <w:t>.</w:t>
      </w:r>
      <w:r>
        <w:rPr>
          <w:spacing w:val="-2"/>
          <w:sz w:val="19"/>
        </w:rPr>
        <w:t xml:space="preserve"> </w:t>
      </w: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bira</w:t>
      </w:r>
      <w:r>
        <w:rPr>
          <w:spacing w:val="-4"/>
          <w:sz w:val="19"/>
        </w:rPr>
        <w:t xml:space="preserve"> </w:t>
      </w:r>
      <w:r>
        <w:rPr>
          <w:sz w:val="19"/>
        </w:rPr>
        <w:t>opciju</w:t>
      </w:r>
      <w:r>
        <w:rPr>
          <w:spacing w:val="-3"/>
          <w:sz w:val="19"/>
        </w:rPr>
        <w:t xml:space="preserve"> </w:t>
      </w:r>
      <w:r>
        <w:rPr>
          <w:sz w:val="19"/>
        </w:rPr>
        <w:t>za prijavljivanje</w:t>
      </w:r>
      <w:r>
        <w:rPr>
          <w:spacing w:val="-5"/>
          <w:sz w:val="19"/>
        </w:rPr>
        <w:t xml:space="preserve"> </w:t>
      </w:r>
      <w:r>
        <w:rPr>
          <w:sz w:val="19"/>
        </w:rPr>
        <w:t>na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</w:p>
    <w:p>
      <w:pPr>
        <w:pStyle w:val="5"/>
        <w:spacing w:before="1"/>
        <w:rPr>
          <w:sz w:val="17"/>
        </w:rPr>
      </w:pPr>
      <w:r>
        <w:drawing>
          <wp:inline distT="0" distB="0" distL="114300" distR="114300">
            <wp:extent cx="2771775" cy="752475"/>
            <wp:effectExtent l="0" t="0" r="9525" b="9525"/>
            <wp:docPr id="8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0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8"/>
        </w:r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0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pokrece</w:t>
      </w:r>
      <w:r>
        <w:rPr>
          <w:spacing w:val="-2"/>
          <w:sz w:val="19"/>
        </w:rPr>
        <w:t xml:space="preserve"> </w:t>
      </w:r>
      <w:r>
        <w:rPr>
          <w:sz w:val="19"/>
        </w:rPr>
        <w:t>proces</w:t>
      </w:r>
      <w:r>
        <w:rPr>
          <w:spacing w:val="-2"/>
          <w:sz w:val="19"/>
        </w:rPr>
        <w:t xml:space="preserve"> </w:t>
      </w:r>
      <w:r>
        <w:rPr>
          <w:sz w:val="19"/>
        </w:rPr>
        <w:t>za</w:t>
      </w:r>
      <w:r>
        <w:rPr>
          <w:spacing w:val="-3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4"/>
          <w:sz w:val="19"/>
        </w:rPr>
        <w:t xml:space="preserve"> </w:t>
      </w:r>
      <w:r>
        <w:rPr>
          <w:sz w:val="19"/>
        </w:rPr>
        <w:t>na</w:t>
      </w:r>
      <w:r>
        <w:rPr>
          <w:spacing w:val="-3"/>
          <w:sz w:val="19"/>
        </w:rPr>
        <w:t xml:space="preserve"> </w:t>
      </w:r>
      <w:r>
        <w:rPr>
          <w:sz w:val="19"/>
        </w:rPr>
        <w:t>nalog</w:t>
      </w:r>
      <w:r>
        <w:rPr>
          <w:spacing w:val="-6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0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formu</w:t>
      </w:r>
      <w:r>
        <w:rPr>
          <w:spacing w:val="-4"/>
          <w:sz w:val="19"/>
        </w:rPr>
        <w:t xml:space="preserve"> </w:t>
      </w:r>
      <w:r>
        <w:rPr>
          <w:sz w:val="19"/>
        </w:rPr>
        <w:t>za</w:t>
      </w:r>
      <w:r>
        <w:rPr>
          <w:spacing w:val="-2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3"/>
          <w:sz w:val="19"/>
        </w:rPr>
        <w:t xml:space="preserve"> </w:t>
      </w:r>
      <w:r>
        <w:rPr>
          <w:sz w:val="19"/>
        </w:rPr>
        <w:t>na</w:t>
      </w:r>
      <w:r>
        <w:rPr>
          <w:spacing w:val="-4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unosi</w:t>
      </w:r>
      <w:r>
        <w:rPr>
          <w:spacing w:val="-3"/>
          <w:sz w:val="19"/>
        </w:rPr>
        <w:t xml:space="preserve"> </w:t>
      </w:r>
      <w:r>
        <w:rPr>
          <w:sz w:val="19"/>
        </w:rPr>
        <w:t>trazene</w:t>
      </w:r>
      <w:r>
        <w:rPr>
          <w:spacing w:val="-1"/>
          <w:sz w:val="19"/>
        </w:rPr>
        <w:t xml:space="preserve"> </w:t>
      </w:r>
      <w:r>
        <w:rPr>
          <w:sz w:val="19"/>
        </w:rPr>
        <w:t>podatke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2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se</w:t>
      </w:r>
      <w:r>
        <w:rPr>
          <w:spacing w:val="-2"/>
          <w:sz w:val="19"/>
        </w:rPr>
        <w:t xml:space="preserve"> </w:t>
      </w:r>
      <w:r>
        <w:rPr>
          <w:sz w:val="19"/>
        </w:rPr>
        <w:t>prijavio</w:t>
      </w:r>
      <w:r>
        <w:rPr>
          <w:spacing w:val="-4"/>
          <w:sz w:val="19"/>
        </w:rPr>
        <w:t xml:space="preserve"> </w:t>
      </w:r>
      <w:r>
        <w:rPr>
          <w:sz w:val="19"/>
        </w:rPr>
        <w:t>na</w:t>
      </w:r>
      <w:r>
        <w:rPr>
          <w:spacing w:val="-2"/>
          <w:sz w:val="19"/>
        </w:rPr>
        <w:t xml:space="preserve"> </w:t>
      </w:r>
      <w:r>
        <w:rPr>
          <w:sz w:val="19"/>
        </w:rPr>
        <w:t>nalog</w:t>
      </w:r>
      <w:r>
        <w:rPr>
          <w:spacing w:val="-5"/>
          <w:sz w:val="19"/>
        </w:rPr>
        <w:t xml:space="preserve"> </w:t>
      </w:r>
      <w:r>
        <w:rPr>
          <w:sz w:val="19"/>
        </w:rPr>
        <w:t>(APUSO)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6075" cy="1445260"/>
            <wp:effectExtent l="0" t="0" r="3175" b="2540"/>
            <wp:docPr id="8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</w:pPr>
    </w:p>
    <w:p>
      <w:pPr>
        <w:numPr>
          <w:ilvl w:val="0"/>
          <w:numId w:val="54"/>
        </w:numPr>
        <w:spacing w:before="0"/>
        <w:ind w:left="119" w:leftChars="0" w:right="0" w:hanging="197" w:firstLineChars="0"/>
        <w:jc w:val="left"/>
        <w:rPr>
          <w:sz w:val="19"/>
        </w:rPr>
      </w:pPr>
      <w:r>
        <w:rPr>
          <w:spacing w:val="-3"/>
          <w:sz w:val="19"/>
        </w:rPr>
        <w:t xml:space="preserve"> </w:t>
      </w:r>
      <w:r>
        <w:rPr>
          <w:sz w:val="19"/>
        </w:rPr>
        <w:t>Korisnik</w:t>
      </w:r>
      <w:r>
        <w:rPr>
          <w:spacing w:val="-5"/>
          <w:sz w:val="19"/>
        </w:rPr>
        <w:t xml:space="preserve"> </w:t>
      </w:r>
      <w:r>
        <w:rPr>
          <w:sz w:val="19"/>
        </w:rPr>
        <w:t>poziva</w:t>
      </w:r>
      <w:r>
        <w:rPr>
          <w:spacing w:val="-4"/>
          <w:sz w:val="19"/>
        </w:rPr>
        <w:t xml:space="preserve"> </w:t>
      </w:r>
      <w:r>
        <w:rPr>
          <w:sz w:val="19"/>
        </w:rPr>
        <w:t>sistem</w:t>
      </w:r>
      <w:r>
        <w:rPr>
          <w:spacing w:val="-3"/>
          <w:sz w:val="19"/>
        </w:rPr>
        <w:t xml:space="preserve"> </w:t>
      </w:r>
      <w:r>
        <w:rPr>
          <w:sz w:val="19"/>
        </w:rPr>
        <w:t>kako</w:t>
      </w:r>
      <w:r>
        <w:rPr>
          <w:spacing w:val="-3"/>
          <w:sz w:val="19"/>
        </w:rPr>
        <w:t xml:space="preserve"> </w:t>
      </w:r>
      <w:r>
        <w:rPr>
          <w:sz w:val="19"/>
        </w:rPr>
        <w:t>bi</w:t>
      </w:r>
      <w:r>
        <w:rPr>
          <w:spacing w:val="-3"/>
          <w:sz w:val="19"/>
        </w:rPr>
        <w:t xml:space="preserve"> </w:t>
      </w:r>
      <w:r>
        <w:rPr>
          <w:sz w:val="19"/>
        </w:rPr>
        <w:t>izvrsio</w:t>
      </w:r>
      <w:r>
        <w:rPr>
          <w:spacing w:val="-4"/>
          <w:sz w:val="19"/>
        </w:rPr>
        <w:t xml:space="preserve"> </w:t>
      </w:r>
      <w:r>
        <w:rPr>
          <w:sz w:val="19"/>
        </w:rPr>
        <w:t>prijavljivanje</w:t>
      </w:r>
      <w:r>
        <w:rPr>
          <w:spacing w:val="-3"/>
          <w:sz w:val="19"/>
        </w:rPr>
        <w:t xml:space="preserve"> </w:t>
      </w:r>
      <w:r>
        <w:rPr>
          <w:sz w:val="19"/>
        </w:rPr>
        <w:t>na</w:t>
      </w:r>
      <w:r>
        <w:rPr>
          <w:spacing w:val="-5"/>
          <w:sz w:val="19"/>
        </w:rPr>
        <w:t xml:space="preserve"> </w:t>
      </w:r>
      <w:r>
        <w:rPr>
          <w:sz w:val="19"/>
        </w:rPr>
        <w:t>nalog</w:t>
      </w:r>
      <w:r>
        <w:rPr>
          <w:spacing w:val="-3"/>
          <w:sz w:val="19"/>
        </w:rPr>
        <w:t xml:space="preserve"> </w:t>
      </w:r>
      <w:r>
        <w:rPr>
          <w:sz w:val="19"/>
        </w:rPr>
        <w:t>sa</w:t>
      </w:r>
      <w:r>
        <w:rPr>
          <w:spacing w:val="-2"/>
          <w:sz w:val="19"/>
        </w:rPr>
        <w:t xml:space="preserve"> </w:t>
      </w:r>
      <w:r>
        <w:rPr>
          <w:sz w:val="19"/>
        </w:rPr>
        <w:t>unetim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 (APSO)</w:t>
      </w:r>
    </w:p>
    <w:p>
      <w:pPr>
        <w:pStyle w:val="5"/>
        <w:rPr>
          <w:sz w:val="17"/>
        </w:rPr>
      </w:pPr>
      <w:r>
        <w:drawing>
          <wp:inline distT="0" distB="0" distL="114300" distR="114300">
            <wp:extent cx="914400" cy="571500"/>
            <wp:effectExtent l="0" t="0" r="0" b="0"/>
            <wp:docPr id="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19"/>
        </w:rPr>
      </w:pP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5"/>
          <w:sz w:val="19"/>
        </w:rPr>
        <w:t xml:space="preserve"> </w:t>
      </w:r>
      <w:r>
        <w:rPr>
          <w:sz w:val="19"/>
        </w:rPr>
        <w:t>proverava</w:t>
      </w:r>
      <w:r>
        <w:rPr>
          <w:spacing w:val="-3"/>
          <w:sz w:val="19"/>
        </w:rPr>
        <w:t xml:space="preserve"> </w:t>
      </w:r>
      <w:r>
        <w:rPr>
          <w:sz w:val="19"/>
        </w:rPr>
        <w:t>postojanje</w:t>
      </w:r>
      <w:r>
        <w:rPr>
          <w:spacing w:val="-5"/>
          <w:sz w:val="19"/>
        </w:rPr>
        <w:t xml:space="preserve"> </w:t>
      </w:r>
      <w:r>
        <w:rPr>
          <w:sz w:val="19"/>
        </w:rPr>
        <w:t>korisnickog</w:t>
      </w:r>
      <w:r>
        <w:rPr>
          <w:spacing w:val="-1"/>
          <w:sz w:val="19"/>
        </w:rPr>
        <w:t xml:space="preserve"> </w:t>
      </w:r>
      <w:r>
        <w:rPr>
          <w:sz w:val="19"/>
        </w:rPr>
        <w:t>imena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prijavljuje</w:t>
      </w:r>
      <w:r>
        <w:rPr>
          <w:spacing w:val="-4"/>
          <w:sz w:val="19"/>
        </w:rPr>
        <w:t xml:space="preserve"> </w:t>
      </w:r>
      <w:r>
        <w:rPr>
          <w:sz w:val="19"/>
        </w:rPr>
        <w:t>korisnika</w:t>
      </w:r>
      <w:r>
        <w:rPr>
          <w:spacing w:val="-5"/>
          <w:sz w:val="19"/>
        </w:rPr>
        <w:t xml:space="preserve"> </w:t>
      </w:r>
      <w:r>
        <w:rPr>
          <w:sz w:val="19"/>
        </w:rPr>
        <w:t>sa</w:t>
      </w:r>
      <w:r>
        <w:rPr>
          <w:spacing w:val="-3"/>
          <w:sz w:val="19"/>
        </w:rPr>
        <w:t xml:space="preserve"> </w:t>
      </w:r>
      <w:r>
        <w:rPr>
          <w:sz w:val="19"/>
        </w:rPr>
        <w:t>zadatim</w:t>
      </w:r>
      <w:r>
        <w:rPr>
          <w:spacing w:val="-1"/>
          <w:sz w:val="19"/>
        </w:rPr>
        <w:t xml:space="preserve"> </w:t>
      </w:r>
      <w:r>
        <w:rPr>
          <w:sz w:val="19"/>
        </w:rPr>
        <w:t>podacima</w:t>
      </w:r>
      <w:r>
        <w:rPr>
          <w:spacing w:val="-3"/>
          <w:sz w:val="19"/>
        </w:rPr>
        <w:t xml:space="preserve"> </w:t>
      </w:r>
      <w:r>
        <w:rPr>
          <w:sz w:val="19"/>
        </w:rPr>
        <w:t>(SO)</w:t>
      </w:r>
    </w:p>
    <w:p>
      <w:pPr>
        <w:pStyle w:val="8"/>
        <w:numPr>
          <w:ilvl w:val="0"/>
          <w:numId w:val="54"/>
        </w:numPr>
        <w:tabs>
          <w:tab w:val="left" w:pos="404"/>
        </w:tabs>
        <w:spacing w:before="1" w:after="0" w:line="231" w:lineRule="exact"/>
        <w:ind w:left="119" w:leftChars="0" w:right="0" w:rightChars="0" w:hanging="197" w:firstLineChars="0"/>
        <w:jc w:val="left"/>
        <w:rPr>
          <w:sz w:val="19"/>
        </w:rPr>
      </w:pPr>
      <w:r>
        <w:rPr>
          <w:sz w:val="19"/>
        </w:rPr>
        <w:t>Sistem</w:t>
      </w:r>
      <w:r>
        <w:rPr>
          <w:spacing w:val="-4"/>
          <w:sz w:val="19"/>
        </w:rPr>
        <w:t xml:space="preserve"> </w:t>
      </w:r>
      <w:r>
        <w:rPr>
          <w:sz w:val="19"/>
        </w:rPr>
        <w:t>prikazuje</w:t>
      </w:r>
      <w:r>
        <w:rPr>
          <w:spacing w:val="-3"/>
          <w:sz w:val="19"/>
        </w:rPr>
        <w:t xml:space="preserve"> </w:t>
      </w:r>
      <w:r>
        <w:rPr>
          <w:sz w:val="19"/>
        </w:rPr>
        <w:t>poruku</w:t>
      </w:r>
      <w:r>
        <w:rPr>
          <w:spacing w:val="-5"/>
          <w:sz w:val="19"/>
        </w:rPr>
        <w:t xml:space="preserve"> </w:t>
      </w:r>
      <w:r>
        <w:rPr>
          <w:sz w:val="19"/>
        </w:rPr>
        <w:t>o</w:t>
      </w:r>
      <w:r>
        <w:rPr>
          <w:spacing w:val="-4"/>
          <w:sz w:val="19"/>
        </w:rPr>
        <w:t xml:space="preserve"> </w:t>
      </w:r>
      <w:r>
        <w:rPr>
          <w:sz w:val="19"/>
        </w:rPr>
        <w:t>uspesnosti</w:t>
      </w:r>
      <w:r>
        <w:rPr>
          <w:spacing w:val="-1"/>
          <w:sz w:val="19"/>
        </w:rPr>
        <w:t xml:space="preserve"> </w:t>
      </w:r>
      <w:r>
        <w:rPr>
          <w:sz w:val="19"/>
        </w:rPr>
        <w:t>prijavljivanja</w:t>
      </w:r>
      <w:r>
        <w:rPr>
          <w:spacing w:val="-4"/>
          <w:sz w:val="19"/>
        </w:rPr>
        <w:t xml:space="preserve"> </w:t>
      </w:r>
      <w:r>
        <w:rPr>
          <w:sz w:val="19"/>
        </w:rPr>
        <w:t>(IA)</w:t>
      </w:r>
    </w:p>
    <w:p>
      <w:pPr>
        <w:pStyle w:val="5"/>
        <w:ind w:left="120"/>
      </w:pPr>
      <w:r>
        <w:drawing>
          <wp:inline distT="0" distB="0" distL="114300" distR="114300">
            <wp:extent cx="3295650" cy="866775"/>
            <wp:effectExtent l="0" t="0" r="0" b="9525"/>
            <wp:docPr id="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spacing w:before="87" w:line="231" w:lineRule="exact"/>
        <w:ind w:left="120" w:right="0" w:firstLine="0"/>
        <w:jc w:val="left"/>
        <w:rPr>
          <w:b/>
          <w:sz w:val="19"/>
        </w:rPr>
      </w:pPr>
      <w:r>
        <w:rPr>
          <w:b/>
          <w:sz w:val="19"/>
        </w:rPr>
        <w:t>Alternativni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scenariji:</w:t>
      </w:r>
    </w:p>
    <w:p>
      <w:pPr>
        <w:spacing w:before="0"/>
        <w:ind w:left="120" w:right="1238" w:firstLine="0"/>
        <w:jc w:val="left"/>
        <w:rPr>
          <w:sz w:val="19"/>
        </w:rPr>
      </w:pPr>
      <w:r>
        <w:rPr>
          <w:sz w:val="19"/>
        </w:rPr>
        <w:t>5.1. Sistem ne pronalazi korisnicki nalog sa vec unetim korisnickim imenom, prikazuje poruku</w:t>
      </w:r>
      <w:r>
        <w:rPr>
          <w:spacing w:val="-40"/>
          <w:sz w:val="19"/>
        </w:rPr>
        <w:t xml:space="preserve"> </w:t>
      </w:r>
      <w:r>
        <w:rPr>
          <w:sz w:val="19"/>
        </w:rPr>
        <w:t>korisniku</w:t>
      </w:r>
      <w:r>
        <w:rPr>
          <w:spacing w:val="-3"/>
          <w:sz w:val="19"/>
        </w:rPr>
        <w:t xml:space="preserve"> </w:t>
      </w:r>
      <w:r>
        <w:rPr>
          <w:sz w:val="19"/>
        </w:rPr>
        <w:t>I</w:t>
      </w:r>
      <w:r>
        <w:rPr>
          <w:spacing w:val="-3"/>
          <w:sz w:val="19"/>
        </w:rPr>
        <w:t xml:space="preserve"> </w:t>
      </w:r>
      <w:r>
        <w:rPr>
          <w:sz w:val="19"/>
        </w:rPr>
        <w:t>prekida</w:t>
      </w:r>
      <w:r>
        <w:rPr>
          <w:spacing w:val="-2"/>
          <w:sz w:val="19"/>
        </w:rPr>
        <w:t xml:space="preserve"> </w:t>
      </w:r>
      <w:r>
        <w:rPr>
          <w:sz w:val="19"/>
        </w:rPr>
        <w:t>izvrsavanje</w:t>
      </w:r>
      <w:r>
        <w:rPr>
          <w:spacing w:val="1"/>
          <w:sz w:val="19"/>
        </w:rPr>
        <w:t xml:space="preserve"> </w:t>
      </w:r>
      <w:r>
        <w:rPr>
          <w:sz w:val="19"/>
        </w:rPr>
        <w:t>scenarija (IA)</w:t>
      </w:r>
    </w:p>
    <w:p>
      <w:pPr>
        <w:pStyle w:val="5"/>
        <w:spacing w:before="11"/>
        <w:rPr>
          <w:sz w:val="16"/>
        </w:rPr>
      </w:pPr>
      <w:r>
        <w:drawing>
          <wp:inline distT="0" distB="0" distL="114300" distR="114300">
            <wp:extent cx="5426075" cy="1604645"/>
            <wp:effectExtent l="0" t="0" r="3175" b="14605"/>
            <wp:docPr id="8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6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SK3:</w:t>
      </w:r>
      <w:r>
        <w:rPr>
          <w:spacing w:val="-3"/>
        </w:rPr>
        <w:t xml:space="preserve"> </w:t>
      </w:r>
      <w:r>
        <w:t>Brisanje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naloga</w:t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5426710" cy="4497070"/>
            <wp:effectExtent l="0" t="0" r="2540" b="17780"/>
            <wp:docPr id="9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4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</w:pPr>
      <w:r>
        <w:drawing>
          <wp:inline distT="0" distB="0" distL="114300" distR="114300">
            <wp:extent cx="1485900" cy="246380"/>
            <wp:effectExtent l="0" t="0" r="0" b="1270"/>
            <wp:docPr id="10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4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317"/>
        </w:tabs>
        <w:autoSpaceDE w:val="0"/>
        <w:autoSpaceDN w:val="0"/>
        <w:spacing w:before="0" w:after="0" w:line="243" w:lineRule="exact"/>
        <w:ind w:right="0" w:rightChars="0"/>
        <w:jc w:val="left"/>
      </w:pP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brisanja</w:t>
      </w:r>
    </w:p>
    <w:p>
      <w:pPr>
        <w:pStyle w:val="8"/>
        <w:numPr>
          <w:ilvl w:val="0"/>
          <w:numId w:val="58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  <w:r>
        <w:rPr>
          <w:spacing w:val="-3"/>
          <w:sz w:val="20"/>
        </w:rPr>
        <w:t xml:space="preserve"> </w:t>
      </w:r>
      <w:r>
        <w:rPr>
          <w:sz w:val="20"/>
        </w:rPr>
        <w:t>uspesno</w:t>
      </w:r>
      <w:r>
        <w:rPr>
          <w:spacing w:val="-1"/>
          <w:sz w:val="20"/>
        </w:rPr>
        <w:t xml:space="preserve"> </w:t>
      </w:r>
      <w:r>
        <w:rPr>
          <w:sz w:val="20"/>
        </w:rPr>
        <w:t>izvrseno</w:t>
      </w:r>
    </w:p>
    <w:p>
      <w:pPr>
        <w:pStyle w:val="5"/>
        <w:spacing w:before="1"/>
      </w:pPr>
    </w:p>
    <w:p>
      <w:pPr>
        <w:pStyle w:val="5"/>
        <w:spacing w:before="1"/>
      </w:pPr>
      <w:r>
        <w:drawing>
          <wp:inline distT="0" distB="0" distL="114300" distR="114300">
            <wp:extent cx="4060190" cy="1136650"/>
            <wp:effectExtent l="0" t="0" r="16510" b="6350"/>
            <wp:docPr id="10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5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3.2</w:t>
      </w:r>
      <w:r>
        <w:rPr>
          <w:spacing w:val="-3"/>
        </w:rPr>
        <w:t xml:space="preserve"> </w:t>
      </w:r>
      <w:r>
        <w:t>Doslo je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prekida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veze</w:t>
      </w:r>
    </w:p>
    <w:p>
      <w:pPr>
        <w:spacing w:after="0" w:line="243" w:lineRule="exact"/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SK4:</w:t>
      </w:r>
      <w:r>
        <w:rPr>
          <w:spacing w:val="-3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sifre</w:t>
      </w:r>
      <w:r>
        <w:rPr>
          <w:spacing w:val="-2"/>
        </w:rPr>
        <w:t xml:space="preserve"> </w:t>
      </w:r>
      <w:r>
        <w:t>korisnickog</w:t>
      </w:r>
      <w:r>
        <w:rPr>
          <w:spacing w:val="-3"/>
        </w:rPr>
        <w:t xml:space="preserve"> </w:t>
      </w:r>
      <w:r>
        <w:t>naloga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26"/>
      </w:pPr>
      <w:r>
        <w:t>Preduslovi: Sistem je ukljucen I korisniku je prikazana forma sa informacijama korisnickog naloga.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menjanje</w:t>
      </w:r>
      <w:r>
        <w:rPr>
          <w:spacing w:val="-4"/>
          <w:sz w:val="20"/>
        </w:rPr>
        <w:t xml:space="preserve"> </w:t>
      </w:r>
      <w:r>
        <w:rPr>
          <w:sz w:val="20"/>
        </w:rPr>
        <w:t>sifre</w:t>
      </w:r>
      <w:r>
        <w:rPr>
          <w:spacing w:val="-1"/>
          <w:sz w:val="20"/>
        </w:rPr>
        <w:t xml:space="preserve"> </w:t>
      </w:r>
      <w:r>
        <w:rPr>
          <w:sz w:val="20"/>
        </w:rPr>
        <w:t>naloga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075" cy="1377315"/>
            <wp:effectExtent l="0" t="0" r="3175" b="13335"/>
            <wp:docPr id="10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5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4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4"/>
          <w:sz w:val="20"/>
        </w:rPr>
        <w:t xml:space="preserve"> </w:t>
      </w:r>
      <w:r>
        <w:rPr>
          <w:sz w:val="20"/>
        </w:rPr>
        <w:t>postojecu</w:t>
      </w:r>
      <w:r>
        <w:rPr>
          <w:spacing w:val="-2"/>
          <w:sz w:val="20"/>
        </w:rPr>
        <w:t xml:space="preserve"> </w:t>
      </w:r>
      <w:r>
        <w:rPr>
          <w:sz w:val="20"/>
        </w:rPr>
        <w:t>sifru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sifru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0995" cy="1836420"/>
            <wp:effectExtent l="0" t="0" r="8255" b="11430"/>
            <wp:docPr id="10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5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2"/>
        </w:rPr>
      </w:pPr>
    </w:p>
    <w:p>
      <w:pPr>
        <w:pStyle w:val="8"/>
        <w:numPr>
          <w:ilvl w:val="0"/>
          <w:numId w:val="59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izvrsi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1609725" cy="666750"/>
            <wp:effectExtent l="0" t="0" r="9525" b="0"/>
            <wp:docPr id="10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5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5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identicnost</w:t>
      </w:r>
      <w:r>
        <w:rPr>
          <w:spacing w:val="-4"/>
          <w:sz w:val="20"/>
        </w:rPr>
        <w:t xml:space="preserve"> </w:t>
      </w:r>
      <w:r>
        <w:rPr>
          <w:sz w:val="20"/>
        </w:rPr>
        <w:t>unete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vec</w:t>
      </w:r>
      <w:r>
        <w:rPr>
          <w:spacing w:val="-2"/>
          <w:sz w:val="20"/>
        </w:rPr>
        <w:t xml:space="preserve"> </w:t>
      </w:r>
      <w:r>
        <w:rPr>
          <w:sz w:val="20"/>
        </w:rPr>
        <w:t>postojece</w:t>
      </w:r>
      <w:r>
        <w:rPr>
          <w:spacing w:val="-2"/>
          <w:sz w:val="20"/>
        </w:rPr>
        <w:t xml:space="preserve"> </w:t>
      </w:r>
      <w:r>
        <w:rPr>
          <w:sz w:val="20"/>
        </w:rPr>
        <w:t>sifre</w:t>
      </w:r>
    </w:p>
    <w:p>
      <w:pPr>
        <w:pStyle w:val="8"/>
        <w:numPr>
          <w:ilvl w:val="0"/>
          <w:numId w:val="5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5"/>
          <w:sz w:val="20"/>
        </w:rPr>
        <w:t xml:space="preserve"> </w:t>
      </w:r>
      <w:r>
        <w:rPr>
          <w:sz w:val="20"/>
        </w:rPr>
        <w:t>sifre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59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promena</w:t>
      </w:r>
      <w:r>
        <w:rPr>
          <w:spacing w:val="-1"/>
          <w:sz w:val="20"/>
        </w:rPr>
        <w:t xml:space="preserve"> </w:t>
      </w:r>
      <w:r>
        <w:rPr>
          <w:sz w:val="20"/>
        </w:rPr>
        <w:t>sifre</w:t>
      </w:r>
      <w:r>
        <w:rPr>
          <w:spacing w:val="-2"/>
          <w:sz w:val="20"/>
        </w:rPr>
        <w:t xml:space="preserve"> </w:t>
      </w:r>
      <w:r>
        <w:rPr>
          <w:sz w:val="20"/>
        </w:rPr>
        <w:t>uspesno</w:t>
      </w:r>
      <w:r>
        <w:rPr>
          <w:spacing w:val="-3"/>
          <w:sz w:val="20"/>
        </w:rPr>
        <w:t xml:space="preserve"> </w:t>
      </w:r>
      <w:r>
        <w:rPr>
          <w:sz w:val="20"/>
        </w:rPr>
        <w:t>izvrsena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2900" cy="1631315"/>
            <wp:effectExtent l="0" t="0" r="6350" b="6985"/>
            <wp:docPr id="11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5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pacing w:before="3"/>
        <w:rPr>
          <w:sz w:val="22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Sifre se</w:t>
      </w:r>
      <w:r>
        <w:rPr>
          <w:spacing w:val="-1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poklapaju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075" cy="1631950"/>
            <wp:effectExtent l="0" t="0" r="3175" b="6350"/>
            <wp:docPr id="11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5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SK5:</w:t>
      </w:r>
      <w:r>
        <w:rPr>
          <w:spacing w:val="-3"/>
        </w:rPr>
        <w:t xml:space="preserve"> </w:t>
      </w:r>
      <w:r>
        <w:t>Dodavanje</w:t>
      </w:r>
      <w:r>
        <w:rPr>
          <w:spacing w:val="-2"/>
        </w:rPr>
        <w:t xml:space="preserve"> </w:t>
      </w:r>
      <w:r>
        <w:t>artikla u</w:t>
      </w:r>
      <w:r>
        <w:rPr>
          <w:spacing w:val="-4"/>
        </w:rPr>
        <w:t xml:space="preserve"> </w:t>
      </w:r>
      <w:r>
        <w:t>korpu</w:t>
      </w:r>
      <w:r>
        <w:rPr>
          <w:spacing w:val="-3"/>
        </w:rPr>
        <w:t xml:space="preserve"> 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637"/>
      </w:pPr>
      <w:r>
        <w:t>Preduslovi: Sistem je ukljucen I korisniku je prikazana forma sa postojecim artiklima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0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6710" cy="948055"/>
            <wp:effectExtent l="0" t="0" r="2540" b="4445"/>
            <wp:docPr id="1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5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22"/>
        </w:r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kolikcinu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2900" cy="2684145"/>
            <wp:effectExtent l="0" t="0" r="6350" b="1905"/>
            <wp:docPr id="11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5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3"/>
        <w:rPr>
          <w:sz w:val="21"/>
        </w:r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smesti</w:t>
      </w:r>
      <w:r>
        <w:rPr>
          <w:spacing w:val="-3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ind w:left="120"/>
      </w:pPr>
      <w:r>
        <w:drawing>
          <wp:inline distT="0" distB="0" distL="114300" distR="114300">
            <wp:extent cx="2752725" cy="2038350"/>
            <wp:effectExtent l="0" t="0" r="9525" b="0"/>
            <wp:docPr id="11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5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6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proverava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li</w:t>
      </w:r>
      <w:r>
        <w:rPr>
          <w:spacing w:val="-1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prijavljen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0"/>
        </w:numPr>
        <w:tabs>
          <w:tab w:val="left" w:pos="418"/>
        </w:tabs>
        <w:spacing w:before="42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smestanja</w:t>
      </w:r>
      <w:r>
        <w:rPr>
          <w:spacing w:val="-3"/>
          <w:sz w:val="20"/>
        </w:rPr>
        <w:t xml:space="preserve"> </w:t>
      </w:r>
      <w:r>
        <w:rPr>
          <w:sz w:val="20"/>
        </w:rPr>
        <w:t>artikka</w:t>
      </w:r>
      <w:r>
        <w:rPr>
          <w:spacing w:val="-6"/>
          <w:sz w:val="20"/>
        </w:rPr>
        <w:t xml:space="preserve"> </w:t>
      </w:r>
      <w:r>
        <w:rPr>
          <w:sz w:val="20"/>
        </w:rPr>
        <w:t>u</w:t>
      </w:r>
      <w:r>
        <w:rPr>
          <w:spacing w:val="-3"/>
          <w:sz w:val="20"/>
        </w:rPr>
        <w:t xml:space="preserve"> </w:t>
      </w:r>
      <w:r>
        <w:rPr>
          <w:sz w:val="20"/>
        </w:rPr>
        <w:t>korpu</w:t>
      </w:r>
    </w:p>
    <w:p>
      <w:pPr>
        <w:pStyle w:val="8"/>
        <w:numPr>
          <w:ilvl w:val="0"/>
          <w:numId w:val="60"/>
        </w:numPr>
        <w:tabs>
          <w:tab w:val="left" w:pos="418"/>
        </w:tabs>
        <w:spacing w:before="42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 da</w:t>
      </w:r>
      <w:r>
        <w:rPr>
          <w:spacing w:val="-4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dodat</w:t>
      </w:r>
      <w:r>
        <w:rPr>
          <w:spacing w:val="-4"/>
          <w:sz w:val="20"/>
        </w:rPr>
        <w:t xml:space="preserve"> </w:t>
      </w:r>
      <w:r>
        <w:rPr>
          <w:sz w:val="20"/>
        </w:rPr>
        <w:t>u</w:t>
      </w:r>
      <w:r>
        <w:rPr>
          <w:spacing w:val="-2"/>
          <w:sz w:val="20"/>
        </w:rPr>
        <w:t xml:space="preserve"> </w:t>
      </w:r>
      <w:r>
        <w:rPr>
          <w:sz w:val="20"/>
        </w:rPr>
        <w:t>korpu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640840"/>
            <wp:effectExtent l="0" t="0" r="5715" b="16510"/>
            <wp:docPr id="12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5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8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7345" cy="1506220"/>
            <wp:effectExtent l="0" t="0" r="1905" b="17780"/>
            <wp:docPr id="1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3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SK6:</w:t>
      </w:r>
      <w:r>
        <w:rPr>
          <w:spacing w:val="-3"/>
        </w:rPr>
        <w:t xml:space="preserve"> </w:t>
      </w:r>
      <w:r>
        <w:t>Brisanje</w:t>
      </w:r>
      <w:r>
        <w:rPr>
          <w:spacing w:val="-1"/>
        </w:rPr>
        <w:t xml:space="preserve"> </w:t>
      </w:r>
      <w:r>
        <w:t>artikla</w:t>
      </w:r>
      <w:r>
        <w:rPr>
          <w:spacing w:val="-3"/>
        </w:rPr>
        <w:t xml:space="preserve"> </w:t>
      </w:r>
      <w:r>
        <w:t>iz korpe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1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1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7345" cy="916305"/>
            <wp:effectExtent l="0" t="0" r="1905" b="17145"/>
            <wp:docPr id="12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6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rPr>
          <w:sz w:val="21"/>
        </w:rPr>
      </w:pPr>
    </w:p>
    <w:p>
      <w:pPr>
        <w:pStyle w:val="8"/>
        <w:numPr>
          <w:ilvl w:val="0"/>
          <w:numId w:val="61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zeljeni</w:t>
      </w:r>
      <w:r>
        <w:rPr>
          <w:spacing w:val="-1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brisanje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1630" cy="2677160"/>
            <wp:effectExtent l="0" t="0" r="7620" b="8890"/>
            <wp:docPr id="12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6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</w:pPr>
    </w:p>
    <w:p>
      <w:pPr>
        <w:pStyle w:val="8"/>
        <w:numPr>
          <w:ilvl w:val="0"/>
          <w:numId w:val="6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izbrise</w:t>
      </w:r>
      <w:r>
        <w:rPr>
          <w:spacing w:val="-4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8"/>
        <w:numPr>
          <w:ilvl w:val="0"/>
          <w:numId w:val="6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izvrsava</w:t>
      </w:r>
      <w:r>
        <w:rPr>
          <w:spacing w:val="-3"/>
          <w:sz w:val="20"/>
        </w:rPr>
        <w:t xml:space="preserve"> </w:t>
      </w:r>
      <w:r>
        <w:rPr>
          <w:sz w:val="20"/>
        </w:rPr>
        <w:t>operaciju</w:t>
      </w:r>
      <w:r>
        <w:rPr>
          <w:spacing w:val="-1"/>
          <w:sz w:val="20"/>
        </w:rPr>
        <w:t xml:space="preserve"> </w:t>
      </w:r>
      <w:r>
        <w:rPr>
          <w:sz w:val="20"/>
        </w:rPr>
        <w:t>brisanja</w:t>
      </w:r>
      <w:r>
        <w:rPr>
          <w:spacing w:val="-6"/>
          <w:sz w:val="20"/>
        </w:rPr>
        <w:t xml:space="preserve"> </w:t>
      </w:r>
      <w:r>
        <w:rPr>
          <w:sz w:val="20"/>
        </w:rPr>
        <w:t>artika</w:t>
      </w:r>
      <w:r>
        <w:rPr>
          <w:spacing w:val="-3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1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artikal</w:t>
      </w:r>
      <w:r>
        <w:rPr>
          <w:spacing w:val="-3"/>
          <w:sz w:val="20"/>
        </w:rPr>
        <w:t xml:space="preserve"> </w:t>
      </w:r>
      <w:r>
        <w:rPr>
          <w:sz w:val="20"/>
        </w:rPr>
        <w:t>izbrisan</w:t>
      </w:r>
      <w:r>
        <w:rPr>
          <w:spacing w:val="-2"/>
          <w:sz w:val="20"/>
        </w:rPr>
        <w:t xml:space="preserve"> </w:t>
      </w:r>
      <w:r>
        <w:rPr>
          <w:sz w:val="20"/>
        </w:rPr>
        <w:t>iz</w:t>
      </w:r>
      <w:r>
        <w:rPr>
          <w:spacing w:val="-3"/>
          <w:sz w:val="20"/>
        </w:rPr>
        <w:t xml:space="preserve"> </w:t>
      </w:r>
      <w:r>
        <w:rPr>
          <w:sz w:val="20"/>
        </w:rPr>
        <w:t>korpe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8615" cy="1582420"/>
            <wp:effectExtent l="0" t="0" r="635" b="17780"/>
            <wp:docPr id="1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6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6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4"/>
        </w:rPr>
        <w:t xml:space="preserve"> </w:t>
      </w:r>
      <w:r>
        <w:t>Korisnik</w:t>
      </w:r>
      <w:r>
        <w:rPr>
          <w:spacing w:val="-3"/>
        </w:rPr>
        <w:t xml:space="preserve"> </w:t>
      </w:r>
      <w:r>
        <w:t>nije</w:t>
      </w:r>
      <w:r>
        <w:rPr>
          <w:spacing w:val="-4"/>
        </w:rPr>
        <w:t xml:space="preserve"> </w:t>
      </w:r>
      <w:r>
        <w:t>prijavljen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7345" cy="1506220"/>
            <wp:effectExtent l="0" t="0" r="1905" b="17780"/>
            <wp:docPr id="1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SK7:</w:t>
      </w:r>
      <w:r>
        <w:rPr>
          <w:spacing w:val="-2"/>
        </w:rPr>
        <w:t xml:space="preserve"> </w:t>
      </w:r>
      <w:r>
        <w:t>Menjanje</w:t>
      </w:r>
      <w:r>
        <w:rPr>
          <w:spacing w:val="-4"/>
        </w:rPr>
        <w:t xml:space="preserve"> </w:t>
      </w:r>
      <w:r>
        <w:t>kolicine artikla u</w:t>
      </w:r>
      <w:r>
        <w:rPr>
          <w:spacing w:val="-2"/>
        </w:rPr>
        <w:t xml:space="preserve"> </w:t>
      </w:r>
      <w:r>
        <w:t>korpi</w:t>
      </w:r>
    </w:p>
    <w:p/>
    <w:p/>
    <w:p/>
    <w:p>
      <w:pPr>
        <w:pStyle w:val="5"/>
        <w:spacing w:before="1"/>
        <w:ind w:left="120" w:right="1024"/>
      </w:pPr>
      <w:r>
        <w:t>Preduslovi: Sistem je ukljucen I korisniku je prikazana forma sa postojecim artiklima u korpi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2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3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promenu</w:t>
      </w:r>
      <w:r>
        <w:rPr>
          <w:spacing w:val="-2"/>
          <w:sz w:val="20"/>
        </w:rPr>
        <w:t xml:space="preserve"> </w:t>
      </w:r>
      <w:r>
        <w:rPr>
          <w:sz w:val="20"/>
        </w:rPr>
        <w:t>kolicine</w:t>
      </w:r>
      <w:r>
        <w:rPr>
          <w:spacing w:val="-5"/>
          <w:sz w:val="20"/>
        </w:rPr>
        <w:t xml:space="preserve"> </w:t>
      </w:r>
      <w:r>
        <w:rPr>
          <w:sz w:val="20"/>
        </w:rPr>
        <w:t>artikala</w:t>
      </w:r>
    </w:p>
    <w:p>
      <w:pPr>
        <w:pStyle w:val="8"/>
        <w:numPr>
          <w:ilvl w:val="0"/>
          <w:numId w:val="0"/>
        </w:numPr>
        <w:tabs>
          <w:tab w:val="left" w:pos="317"/>
        </w:tabs>
        <w:spacing w:before="0" w:after="0" w:line="243" w:lineRule="exact"/>
        <w:ind w:left="119" w:leftChars="0" w:right="0" w:rightChars="0"/>
        <w:jc w:val="left"/>
      </w:pPr>
    </w:p>
    <w:p>
      <w:pPr>
        <w:pStyle w:val="5"/>
        <w:spacing w:before="1"/>
      </w:pPr>
      <w:r>
        <w:drawing>
          <wp:inline distT="0" distB="0" distL="114300" distR="114300">
            <wp:extent cx="5426075" cy="1593215"/>
            <wp:effectExtent l="0" t="0" r="3175" b="6985"/>
            <wp:docPr id="13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6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62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novu</w:t>
      </w:r>
      <w:r>
        <w:rPr>
          <w:spacing w:val="-3"/>
          <w:sz w:val="20"/>
        </w:rPr>
        <w:t xml:space="preserve"> </w:t>
      </w:r>
      <w:r>
        <w:rPr>
          <w:sz w:val="20"/>
        </w:rPr>
        <w:t>kolicinu</w:t>
      </w:r>
    </w:p>
    <w:p>
      <w:pPr>
        <w:pStyle w:val="5"/>
        <w:spacing w:before="1"/>
      </w:pPr>
    </w:p>
    <w:p>
      <w:pPr>
        <w:pStyle w:val="5"/>
        <w:spacing w:before="1"/>
      </w:pPr>
      <w:r>
        <w:drawing>
          <wp:inline distT="0" distB="0" distL="114300" distR="114300">
            <wp:extent cx="2886075" cy="1276350"/>
            <wp:effectExtent l="0" t="0" r="9525" b="0"/>
            <wp:docPr id="14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68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4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izvrsi</w:t>
      </w:r>
      <w:r>
        <w:rPr>
          <w:spacing w:val="-3"/>
          <w:sz w:val="20"/>
        </w:rPr>
        <w:t xml:space="preserve"> </w:t>
      </w:r>
      <w:r>
        <w:rPr>
          <w:sz w:val="20"/>
        </w:rPr>
        <w:t>promenu</w:t>
      </w:r>
      <w:r>
        <w:rPr>
          <w:spacing w:val="-3"/>
          <w:sz w:val="20"/>
        </w:rPr>
        <w:t xml:space="preserve"> </w:t>
      </w:r>
      <w:r>
        <w:rPr>
          <w:sz w:val="20"/>
        </w:rPr>
        <w:t>kolici</w:t>
      </w:r>
      <w:r>
        <w:rPr>
          <w:rFonts w:hint="default"/>
          <w:sz w:val="20"/>
          <w:lang w:val="en-US"/>
        </w:rPr>
        <w:t>ne</w:t>
      </w:r>
      <w:r>
        <w:rPr>
          <w:rFonts w:hint="default"/>
          <w:sz w:val="20"/>
          <w:lang w:val="en-US"/>
        </w:rPr>
        <w:br w:type="textWrapping"/>
      </w:r>
      <w:r>
        <w:drawing>
          <wp:inline distT="0" distB="0" distL="114300" distR="114300">
            <wp:extent cx="1181100" cy="514350"/>
            <wp:effectExtent l="0" t="0" r="0" b="0"/>
            <wp:docPr id="14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6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promene</w:t>
      </w:r>
      <w:r>
        <w:rPr>
          <w:spacing w:val="-6"/>
          <w:sz w:val="20"/>
        </w:rPr>
        <w:t xml:space="preserve"> </w:t>
      </w:r>
      <w:r>
        <w:rPr>
          <w:sz w:val="20"/>
        </w:rPr>
        <w:t>kolicine</w:t>
      </w:r>
    </w:p>
    <w:p>
      <w:pPr>
        <w:pStyle w:val="8"/>
        <w:numPr>
          <w:ilvl w:val="0"/>
          <w:numId w:val="6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kolicina</w:t>
      </w:r>
      <w:r>
        <w:rPr>
          <w:spacing w:val="-3"/>
          <w:sz w:val="20"/>
        </w:rPr>
        <w:t xml:space="preserve"> </w:t>
      </w:r>
      <w:r>
        <w:rPr>
          <w:sz w:val="20"/>
        </w:rPr>
        <w:t>promenjena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3676650" cy="1106170"/>
            <wp:effectExtent l="0" t="0" r="0" b="17780"/>
            <wp:docPr id="13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6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4.1</w:t>
      </w:r>
      <w:r>
        <w:rPr>
          <w:spacing w:val="-3"/>
        </w:rPr>
        <w:t xml:space="preserve"> </w:t>
      </w:r>
      <w:r>
        <w:t>Uneta</w:t>
      </w:r>
      <w:r>
        <w:rPr>
          <w:spacing w:val="1"/>
        </w:rPr>
        <w:t xml:space="preserve"> </w:t>
      </w:r>
      <w:r>
        <w:t>kolicina</w:t>
      </w:r>
      <w:r>
        <w:rPr>
          <w:spacing w:val="-2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nula</w:t>
      </w:r>
    </w:p>
    <w:p>
      <w:pPr>
        <w:pStyle w:val="5"/>
        <w:spacing w:before="1"/>
        <w:ind w:left="120"/>
      </w:pPr>
      <w:r>
        <w:drawing>
          <wp:inline distT="0" distB="0" distL="114300" distR="114300">
            <wp:extent cx="3954145" cy="1179830"/>
            <wp:effectExtent l="0" t="0" r="8255" b="1270"/>
            <wp:docPr id="14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70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ind w:left="120"/>
      </w:pPr>
    </w:p>
    <w:p>
      <w:pPr>
        <w:pStyle w:val="5"/>
      </w:pPr>
    </w:p>
    <w:p>
      <w:pPr>
        <w:pStyle w:val="5"/>
      </w:pPr>
    </w:p>
    <w:p>
      <w:pPr>
        <w:pStyle w:val="2"/>
      </w:pPr>
      <w:r>
        <w:t>SK8:</w:t>
      </w:r>
      <w:r>
        <w:rPr>
          <w:spacing w:val="-3"/>
        </w:rPr>
        <w:t xml:space="preserve"> </w:t>
      </w:r>
      <w:r>
        <w:t>Kreiranje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2661"/>
      </w:pPr>
      <w:r>
        <w:t>Preduslovi: Sistem je ukljucen I korisniku je prikazana forma sa korpom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3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potvrdjivanje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7345" cy="3672205"/>
            <wp:effectExtent l="0" t="0" r="1905" b="4445"/>
            <wp:docPr id="14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7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sz w:val="18"/>
        </w:r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unosi</w:t>
      </w:r>
      <w:r>
        <w:rPr>
          <w:spacing w:val="-3"/>
          <w:sz w:val="20"/>
        </w:rPr>
        <w:t xml:space="preserve"> </w:t>
      </w:r>
      <w:r>
        <w:rPr>
          <w:sz w:val="20"/>
        </w:rPr>
        <w:t>lokaciju</w:t>
      </w:r>
      <w:r>
        <w:rPr>
          <w:spacing w:val="-4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isporuku</w:t>
      </w:r>
    </w:p>
    <w:p>
      <w:pPr>
        <w:pStyle w:val="8"/>
        <w:numPr>
          <w:ilvl w:val="0"/>
          <w:numId w:val="63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kreira</w:t>
      </w:r>
      <w:r>
        <w:rPr>
          <w:spacing w:val="-3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ind w:left="391"/>
      </w:pPr>
      <w:r>
        <w:drawing>
          <wp:inline distT="0" distB="0" distL="114300" distR="114300">
            <wp:extent cx="1819275" cy="752475"/>
            <wp:effectExtent l="0" t="0" r="9525" b="9525"/>
            <wp:docPr id="14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7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3"/>
        </w:numPr>
        <w:tabs>
          <w:tab w:val="left" w:pos="418"/>
        </w:tabs>
        <w:spacing w:before="42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5424170" cy="1669415"/>
            <wp:effectExtent l="0" t="0" r="5080" b="6985"/>
            <wp:docPr id="14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7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2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4.1</w:t>
      </w:r>
      <w:r>
        <w:rPr>
          <w:spacing w:val="-2"/>
        </w:rPr>
        <w:t xml:space="preserve"> </w:t>
      </w:r>
      <w:r>
        <w:t>Korpa je</w:t>
      </w:r>
      <w:r>
        <w:rPr>
          <w:spacing w:val="-3"/>
        </w:rPr>
        <w:t xml:space="preserve"> </w:t>
      </w:r>
      <w:r>
        <w:t>prazna</w:t>
      </w:r>
    </w:p>
    <w:p>
      <w:pPr>
        <w:pStyle w:val="5"/>
        <w:spacing w:before="2"/>
        <w:rPr>
          <w:sz w:val="18"/>
        </w:rPr>
      </w:pPr>
      <w:r>
        <w:drawing>
          <wp:inline distT="0" distB="0" distL="114300" distR="114300">
            <wp:extent cx="5423535" cy="1068705"/>
            <wp:effectExtent l="0" t="0" r="5715" b="17145"/>
            <wp:docPr id="14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7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SK9:</w:t>
      </w:r>
      <w:r>
        <w:rPr>
          <w:spacing w:val="-3"/>
        </w:rPr>
        <w:t xml:space="preserve"> </w:t>
      </w:r>
      <w:r>
        <w:t>Otkazivanje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320"/>
      </w:pPr>
      <w:r>
        <w:t>Preduslovi: Sistem je ukljucen I korisniku je prikazana forma sa kreiranom porudzbinom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300480"/>
            <wp:effectExtent l="0" t="0" r="5715" b="13970"/>
            <wp:docPr id="15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75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19"/>
        </w:rPr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otkaze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838200" cy="485775"/>
            <wp:effectExtent l="0" t="0" r="0" b="9525"/>
            <wp:docPr id="15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76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64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4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otkazivanja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4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 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otkazana</w:t>
      </w:r>
    </w:p>
    <w:p>
      <w:pPr>
        <w:pStyle w:val="5"/>
        <w:spacing w:before="1"/>
        <w:rPr>
          <w:sz w:val="18"/>
        </w:rPr>
      </w:pPr>
      <w:r>
        <w:drawing>
          <wp:inline distT="0" distB="0" distL="114300" distR="114300">
            <wp:extent cx="5423535" cy="1633855"/>
            <wp:effectExtent l="0" t="0" r="5715" b="4445"/>
            <wp:docPr id="15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7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84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</w:t>
      </w:r>
      <w:r>
        <w:rPr>
          <w:spacing w:val="-3"/>
        </w:rPr>
        <w:t xml:space="preserve"> </w:t>
      </w:r>
      <w:r>
        <w:t>postoji</w:t>
      </w:r>
      <w:r>
        <w:rPr>
          <w:spacing w:val="-2"/>
        </w:rPr>
        <w:t xml:space="preserve"> </w:t>
      </w:r>
      <w:r>
        <w:t>ni</w:t>
      </w:r>
      <w:r>
        <w:rPr>
          <w:spacing w:val="-2"/>
        </w:rPr>
        <w:t xml:space="preserve"> </w:t>
      </w:r>
      <w:r>
        <w:t>jedna</w:t>
      </w:r>
      <w:r>
        <w:rPr>
          <w:spacing w:val="-1"/>
        </w:rPr>
        <w:t xml:space="preserve"> </w:t>
      </w:r>
      <w:r>
        <w:t>kreirana</w:t>
      </w:r>
      <w:r>
        <w:rPr>
          <w:spacing w:val="-1"/>
        </w:rPr>
        <w:t xml:space="preserve"> </w:t>
      </w:r>
      <w:r>
        <w:t>porudzbina</w:t>
      </w:r>
    </w:p>
    <w:p>
      <w:pPr>
        <w:pStyle w:val="5"/>
        <w:spacing w:before="1"/>
        <w:ind w:left="120"/>
      </w:pPr>
      <w:r>
        <w:drawing>
          <wp:inline distT="0" distB="0" distL="114300" distR="114300">
            <wp:extent cx="5425440" cy="1544955"/>
            <wp:effectExtent l="0" t="0" r="3810" b="17145"/>
            <wp:docPr id="15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7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8"/>
        <w:rPr>
          <w:sz w:val="16"/>
        </w:rPr>
      </w:pPr>
    </w:p>
    <w:p>
      <w:pPr>
        <w:pStyle w:val="5"/>
        <w:ind w:left="12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2"/>
        <w:rPr>
          <w:sz w:val="22"/>
        </w:rPr>
      </w:pPr>
    </w:p>
    <w:p>
      <w:pPr>
        <w:pStyle w:val="2"/>
        <w:spacing w:before="59"/>
      </w:pPr>
      <w:r>
        <w:t>SK10:</w:t>
      </w:r>
      <w:r>
        <w:rPr>
          <w:spacing w:val="-4"/>
        </w:rPr>
        <w:t xml:space="preserve"> </w:t>
      </w:r>
      <w:r>
        <w:t>Prihvatanje</w:t>
      </w:r>
      <w:r>
        <w:rPr>
          <w:spacing w:val="-2"/>
        </w:rPr>
        <w:t xml:space="preserve"> </w:t>
      </w:r>
      <w:r>
        <w:t>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6"/>
          <w:sz w:val="20"/>
        </w:rPr>
        <w:t xml:space="preserve"> </w:t>
      </w:r>
      <w:r>
        <w:rPr>
          <w:sz w:val="20"/>
        </w:rPr>
        <w:t>prihvatanje</w:t>
      </w:r>
      <w:r>
        <w:rPr>
          <w:spacing w:val="-1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</w:pPr>
    </w:p>
    <w:p>
      <w:pPr>
        <w:pStyle w:val="5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100330</wp:posOffset>
            </wp:positionV>
            <wp:extent cx="5251450" cy="541020"/>
            <wp:effectExtent l="0" t="0" r="0" b="0"/>
            <wp:wrapTopAndBottom/>
            <wp:docPr id="21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05.jpe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97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15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59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7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790575" cy="377190"/>
            <wp:effectExtent l="0" t="0" r="0" b="0"/>
            <wp:wrapTopAndBottom/>
            <wp:docPr id="217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06.jpeg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398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2"/>
        </w:rPr>
      </w:pP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prihvatanja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5"/>
        </w:numPr>
        <w:tabs>
          <w:tab w:val="left" w:pos="317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ind w:left="120"/>
      </w:pPr>
      <w:r>
        <w:drawing>
          <wp:inline distT="0" distB="0" distL="0" distR="0">
            <wp:extent cx="3700780" cy="473710"/>
            <wp:effectExtent l="0" t="0" r="0" b="0"/>
            <wp:docPr id="21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07.jpeg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015" cy="4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pacing w:before="7"/>
        <w:rPr>
          <w:sz w:val="21"/>
        </w:rPr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3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4"/>
        </w:rPr>
        <w:t xml:space="preserve"> </w:t>
      </w:r>
      <w:r>
        <w:t>vec prihvacena</w:t>
      </w:r>
    </w:p>
    <w:p>
      <w:pPr>
        <w:pStyle w:val="5"/>
        <w:spacing w:before="2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202565</wp:posOffset>
            </wp:positionV>
            <wp:extent cx="5251450" cy="566420"/>
            <wp:effectExtent l="0" t="0" r="0" b="0"/>
            <wp:wrapTopAndBottom/>
            <wp:docPr id="22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08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63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4"/>
        <w:rPr>
          <w:sz w:val="21"/>
        </w:rPr>
      </w:pPr>
    </w:p>
    <w:p>
      <w:pPr>
        <w:pStyle w:val="2"/>
        <w:spacing w:before="1"/>
      </w:pPr>
      <w:r>
        <w:t>SK11:</w:t>
      </w:r>
      <w:r>
        <w:rPr>
          <w:spacing w:val="-3"/>
        </w:rPr>
        <w:t xml:space="preserve"> </w:t>
      </w:r>
      <w:r>
        <w:t>Odbijanje porudzbine</w:t>
      </w:r>
    </w:p>
    <w:p>
      <w:pPr>
        <w:pStyle w:val="5"/>
        <w:spacing w:before="10"/>
        <w:rPr>
          <w:b/>
          <w:sz w:val="19"/>
        </w:rPr>
      </w:pPr>
    </w:p>
    <w:p>
      <w:pPr>
        <w:pStyle w:val="5"/>
        <w:spacing w:before="1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5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odbijanje</w:t>
      </w:r>
      <w:r>
        <w:rPr>
          <w:spacing w:val="-3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5"/>
        <w:spacing w:before="5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203835</wp:posOffset>
            </wp:positionV>
            <wp:extent cx="5251450" cy="566420"/>
            <wp:effectExtent l="0" t="0" r="0" b="0"/>
            <wp:wrapTopAndBottom/>
            <wp:docPr id="223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08.jpeg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263" cy="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1"/>
        </w:r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</w:t>
      </w:r>
      <w:r>
        <w:rPr>
          <w:spacing w:val="-1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odbije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770890" cy="379730"/>
            <wp:effectExtent l="0" t="0" r="0" b="0"/>
            <wp:wrapTopAndBottom/>
            <wp:docPr id="225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09.jpeg"/>
                    <pic:cNvPicPr>
                      <a:picLocks noChangeAspect="1"/>
                    </pic:cNvPicPr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736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66"/>
        </w:numPr>
        <w:tabs>
          <w:tab w:val="left" w:pos="317"/>
        </w:tabs>
        <w:spacing w:before="84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odbijanja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6"/>
        </w:numPr>
        <w:tabs>
          <w:tab w:val="left" w:pos="317"/>
        </w:tabs>
        <w:spacing w:before="84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1"/>
          <w:sz w:val="20"/>
        </w:rPr>
        <w:t xml:space="preserve"> </w:t>
      </w:r>
      <w:r>
        <w:rPr>
          <w:sz w:val="20"/>
        </w:rPr>
        <w:t>odbijena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3974465" cy="478790"/>
            <wp:effectExtent l="0" t="0" r="0" b="0"/>
            <wp:wrapTopAndBottom/>
            <wp:docPr id="227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0.jpeg"/>
                    <pic:cNvPicPr>
                      <a:picLocks noChangeAspect="1"/>
                    </pic:cNvPicPr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21" cy="47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Porudzbina</w:t>
      </w:r>
      <w:r>
        <w:rPr>
          <w:spacing w:val="-4"/>
        </w:rPr>
        <w:t xml:space="preserve"> </w:t>
      </w:r>
      <w:r>
        <w:t>je</w:t>
      </w:r>
      <w:r>
        <w:rPr>
          <w:spacing w:val="-3"/>
        </w:rPr>
        <w:t xml:space="preserve"> </w:t>
      </w:r>
      <w:r>
        <w:t>vec</w:t>
      </w:r>
      <w:r>
        <w:rPr>
          <w:spacing w:val="-1"/>
        </w:rPr>
        <w:t xml:space="preserve"> </w:t>
      </w:r>
      <w:r>
        <w:t>odbijena</w:t>
      </w:r>
    </w:p>
    <w:p>
      <w:pPr>
        <w:pStyle w:val="5"/>
      </w:pPr>
    </w:p>
    <w:p>
      <w:pPr>
        <w:pStyle w:val="5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1194435</wp:posOffset>
            </wp:positionH>
            <wp:positionV relativeFrom="paragraph">
              <wp:posOffset>100330</wp:posOffset>
            </wp:positionV>
            <wp:extent cx="5251450" cy="541020"/>
            <wp:effectExtent l="0" t="0" r="0" b="0"/>
            <wp:wrapTopAndBottom/>
            <wp:docPr id="22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05.jpe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197" cy="540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rPr>
          <w:sz w:val="15"/>
        </w:rPr>
      </w:pPr>
    </w:p>
    <w:p>
      <w:pPr>
        <w:pStyle w:val="2"/>
        <w:spacing w:before="59"/>
      </w:pPr>
      <w:r>
        <w:t>SK12:</w:t>
      </w:r>
      <w:r>
        <w:rPr>
          <w:spacing w:val="-3"/>
        </w:rPr>
        <w:t xml:space="preserve"> </w:t>
      </w:r>
      <w:r>
        <w:t>Rucno</w:t>
      </w:r>
      <w:r>
        <w:rPr>
          <w:spacing w:val="-3"/>
        </w:rPr>
        <w:t xml:space="preserve"> </w:t>
      </w:r>
      <w:r>
        <w:t>unosenje</w:t>
      </w:r>
      <w:r>
        <w:rPr>
          <w:spacing w:val="-1"/>
        </w:rPr>
        <w:t xml:space="preserve"> </w:t>
      </w:r>
      <w:r>
        <w:t>porudzbine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1248"/>
      </w:pPr>
      <w:r>
        <w:t>Preduslovi: Sistem je ukljucen I konobaru je prikazana forma sa kreiranim porudzbinama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2"/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4"/>
          <w:sz w:val="20"/>
        </w:rPr>
        <w:t xml:space="preserve"> </w:t>
      </w:r>
      <w:r>
        <w:rPr>
          <w:sz w:val="20"/>
        </w:rPr>
        <w:t>unosi</w:t>
      </w:r>
      <w:r>
        <w:rPr>
          <w:spacing w:val="-2"/>
          <w:sz w:val="20"/>
        </w:rPr>
        <w:t xml:space="preserve"> </w:t>
      </w:r>
      <w:r>
        <w:rPr>
          <w:sz w:val="20"/>
        </w:rPr>
        <w:t>neophodne</w:t>
      </w:r>
      <w:r>
        <w:rPr>
          <w:spacing w:val="-3"/>
          <w:sz w:val="20"/>
        </w:rPr>
        <w:t xml:space="preserve"> </w:t>
      </w:r>
      <w:r>
        <w:rPr>
          <w:sz w:val="20"/>
        </w:rPr>
        <w:t>podatke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4"/>
          <w:sz w:val="20"/>
        </w:rPr>
        <w:t xml:space="preserve"> </w:t>
      </w:r>
      <w:r>
        <w:rPr>
          <w:sz w:val="20"/>
        </w:rPr>
        <w:t>poudzbinu</w:t>
      </w:r>
    </w:p>
    <w:p>
      <w:pPr>
        <w:pStyle w:val="5"/>
        <w:spacing w:before="3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1195070</wp:posOffset>
            </wp:positionH>
            <wp:positionV relativeFrom="paragraph">
              <wp:posOffset>203200</wp:posOffset>
            </wp:positionV>
            <wp:extent cx="5150485" cy="391795"/>
            <wp:effectExtent l="0" t="0" r="0" b="0"/>
            <wp:wrapTopAndBottom/>
            <wp:docPr id="23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11.png"/>
                    <pic:cNvPicPr>
                      <a:picLocks noChangeAspect="1"/>
                    </pic:cNvPicPr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294" cy="39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8"/>
        </w:rPr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Konobar</w:t>
      </w:r>
      <w:r>
        <w:rPr>
          <w:spacing w:val="-6"/>
          <w:sz w:val="20"/>
        </w:rPr>
        <w:t xml:space="preserve"> </w:t>
      </w:r>
      <w:r>
        <w:rPr>
          <w:sz w:val="20"/>
        </w:rPr>
        <w:t>poziva 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kreira</w:t>
      </w:r>
      <w:r>
        <w:rPr>
          <w:spacing w:val="-1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828675" cy="427355"/>
            <wp:effectExtent l="0" t="0" r="0" b="0"/>
            <wp:wrapTopAndBottom/>
            <wp:docPr id="23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12.jpeg"/>
                    <pic:cNvPicPr>
                      <a:picLocks noChangeAspect="1"/>
                    </pic:cNvPicPr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55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8"/>
        <w:numPr>
          <w:ilvl w:val="0"/>
          <w:numId w:val="67"/>
        </w:numPr>
        <w:tabs>
          <w:tab w:val="left" w:pos="317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izvrsava</w:t>
      </w:r>
      <w:r>
        <w:rPr>
          <w:spacing w:val="-4"/>
          <w:sz w:val="20"/>
        </w:rPr>
        <w:t xml:space="preserve"> </w:t>
      </w:r>
      <w:r>
        <w:rPr>
          <w:sz w:val="20"/>
        </w:rPr>
        <w:t>operaciju</w:t>
      </w:r>
      <w:r>
        <w:rPr>
          <w:spacing w:val="-2"/>
          <w:sz w:val="20"/>
        </w:rPr>
        <w:t xml:space="preserve"> </w:t>
      </w:r>
      <w:r>
        <w:rPr>
          <w:sz w:val="20"/>
        </w:rPr>
        <w:t>kreiranja</w:t>
      </w:r>
      <w:r>
        <w:rPr>
          <w:spacing w:val="-7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67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2"/>
          <w:sz w:val="20"/>
        </w:rPr>
        <w:t xml:space="preserve"> </w:t>
      </w:r>
      <w:r>
        <w:rPr>
          <w:sz w:val="20"/>
        </w:rPr>
        <w:t>konobara</w:t>
      </w:r>
      <w:r>
        <w:rPr>
          <w:spacing w:val="-5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2"/>
          <w:sz w:val="20"/>
        </w:rPr>
        <w:t xml:space="preserve"> </w:t>
      </w:r>
      <w:r>
        <w:rPr>
          <w:sz w:val="20"/>
        </w:rPr>
        <w:t>kreirana</w:t>
      </w:r>
    </w:p>
    <w:p>
      <w:pPr>
        <w:pStyle w:val="5"/>
        <w:spacing w:before="1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3497580" cy="449580"/>
            <wp:effectExtent l="0" t="0" r="0" b="0"/>
            <wp:wrapTopAndBottom/>
            <wp:docPr id="23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13.jpeg"/>
                    <pic:cNvPicPr>
                      <a:picLocks noChangeAspect="1"/>
                    </pic:cNvPicPr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44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1"/>
        </w:rPr>
      </w:pPr>
    </w:p>
    <w:p>
      <w:pPr>
        <w:pStyle w:val="5"/>
        <w:spacing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3"/>
        </w:rPr>
        <w:t xml:space="preserve"> </w:t>
      </w:r>
      <w:r>
        <w:t>Nisu</w:t>
      </w:r>
      <w:r>
        <w:rPr>
          <w:spacing w:val="-1"/>
        </w:rPr>
        <w:t xml:space="preserve"> </w:t>
      </w:r>
      <w:r>
        <w:t>uneti</w:t>
      </w:r>
      <w:r>
        <w:rPr>
          <w:spacing w:val="-3"/>
        </w:rPr>
        <w:t xml:space="preserve"> </w:t>
      </w:r>
      <w:r>
        <w:t>validni</w:t>
      </w:r>
      <w:r>
        <w:rPr>
          <w:spacing w:val="-2"/>
        </w:rPr>
        <w:t xml:space="preserve"> </w:t>
      </w:r>
      <w:r>
        <w:t>podaci</w:t>
      </w:r>
    </w:p>
    <w:p>
      <w:pPr>
        <w:pStyle w:val="5"/>
        <w:ind w:left="120"/>
      </w:pPr>
      <w:r>
        <w:drawing>
          <wp:inline distT="0" distB="0" distL="0" distR="0">
            <wp:extent cx="3503930" cy="432435"/>
            <wp:effectExtent l="0" t="0" r="0" b="0"/>
            <wp:docPr id="23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14.jpeg"/>
                    <pic:cNvPicPr>
                      <a:picLocks noChangeAspect="1"/>
                    </pic:cNvPicPr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278" cy="4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2"/>
        <w:spacing w:before="84"/>
      </w:pPr>
      <w:r>
        <w:t>SK13:</w:t>
      </w:r>
      <w:r>
        <w:rPr>
          <w:spacing w:val="-3"/>
        </w:rPr>
        <w:t xml:space="preserve"> </w:t>
      </w:r>
      <w:r>
        <w:t>Uvid</w:t>
      </w:r>
      <w:r>
        <w:rPr>
          <w:spacing w:val="-2"/>
        </w:rPr>
        <w:t xml:space="preserve"> </w:t>
      </w:r>
      <w:r>
        <w:t>u</w:t>
      </w:r>
      <w:r>
        <w:rPr>
          <w:spacing w:val="-4"/>
        </w:rPr>
        <w:t xml:space="preserve"> </w:t>
      </w:r>
      <w:r>
        <w:t>statistiku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4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statistike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40655" cy="1198245"/>
            <wp:effectExtent l="0" t="0" r="0" b="0"/>
            <wp:wrapTopAndBottom/>
            <wp:docPr id="23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15.jpeg"/>
                    <pic:cNvPicPr>
                      <a:picLocks noChangeAspect="1"/>
                    </pic:cNvPicPr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2"/>
        </w:rPr>
      </w:pP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8"/>
        <w:numPr>
          <w:ilvl w:val="0"/>
          <w:numId w:val="68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pStyle w:val="5"/>
        <w:spacing w:before="1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3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156845</wp:posOffset>
            </wp:positionV>
            <wp:extent cx="4671060" cy="571500"/>
            <wp:effectExtent l="0" t="0" r="0" b="0"/>
            <wp:wrapTopAndBottom/>
            <wp:docPr id="24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2"/>
      </w:pPr>
      <w:r>
        <w:t>SK13.1:</w:t>
      </w:r>
      <w:r>
        <w:rPr>
          <w:spacing w:val="-4"/>
        </w:rPr>
        <w:t xml:space="preserve"> </w:t>
      </w:r>
      <w:r>
        <w:t>Najcesce</w:t>
      </w:r>
      <w:r>
        <w:rPr>
          <w:spacing w:val="-1"/>
        </w:rPr>
        <w:t xml:space="preserve"> </w:t>
      </w:r>
      <w:r>
        <w:t>porucivani</w:t>
      </w:r>
      <w:r>
        <w:rPr>
          <w:spacing w:val="-5"/>
        </w:rPr>
        <w:t xml:space="preserve"> </w:t>
      </w:r>
      <w:r>
        <w:t>proizvodi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5456"/>
      </w:pPr>
      <w:r>
        <w:t>Naziv: Najcesce porucivani proizvodi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2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3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liste</w:t>
      </w:r>
      <w:r>
        <w:rPr>
          <w:spacing w:val="-1"/>
          <w:sz w:val="20"/>
        </w:rPr>
        <w:t xml:space="preserve"> </w:t>
      </w:r>
      <w:r>
        <w:rPr>
          <w:sz w:val="20"/>
        </w:rPr>
        <w:t>proizvoda</w:t>
      </w:r>
      <w:r>
        <w:rPr>
          <w:spacing w:val="-2"/>
          <w:sz w:val="20"/>
        </w:rPr>
        <w:t xml:space="preserve"> </w:t>
      </w:r>
      <w:r>
        <w:rPr>
          <w:sz w:val="20"/>
        </w:rPr>
        <w:t>koji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najcesce</w:t>
      </w:r>
      <w:r>
        <w:rPr>
          <w:spacing w:val="-4"/>
          <w:sz w:val="20"/>
        </w:rPr>
        <w:t xml:space="preserve"> </w:t>
      </w:r>
      <w:r>
        <w:rPr>
          <w:sz w:val="20"/>
        </w:rPr>
        <w:t>porucivani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5239385" cy="247015"/>
            <wp:effectExtent l="0" t="0" r="0" b="0"/>
            <wp:wrapTopAndBottom/>
            <wp:docPr id="243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17.png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175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sz w:val="21"/>
        </w:rPr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69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5325110" cy="1364615"/>
            <wp:effectExtent l="0" t="0" r="0" b="0"/>
            <wp:wrapTopAndBottom/>
            <wp:docPr id="24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118.jpeg"/>
                    <pic:cNvPicPr>
                      <a:picLocks noChangeAspect="1"/>
                    </pic:cNvPicPr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06" cy="136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2"/>
        <w:rPr>
          <w:sz w:val="18"/>
        </w:rPr>
      </w:pPr>
    </w:p>
    <w:p>
      <w:pPr>
        <w:pStyle w:val="8"/>
        <w:numPr>
          <w:ilvl w:val="0"/>
          <w:numId w:val="69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5"/>
        <w:spacing w:before="42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47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2"/>
      </w:pPr>
      <w:r>
        <w:t>SK13.2: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mesecima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166"/>
        <w:rPr>
          <w:rFonts w:hint="default"/>
          <w:lang w:val="en-US"/>
        </w:rPr>
      </w:pPr>
      <w:r>
        <w:t>Naziv: Prihodi po mesecima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 xml:space="preserve">Menadzer 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4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mesecima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73040" cy="222885"/>
            <wp:effectExtent l="0" t="0" r="0" b="0"/>
            <wp:wrapTopAndBottom/>
            <wp:docPr id="24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119.jpeg"/>
                    <pic:cNvPicPr>
                      <a:picLocks noChangeAspect="1"/>
                    </pic:cNvPicPr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909" cy="22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1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734560" cy="4624705"/>
            <wp:effectExtent l="0" t="0" r="0" b="0"/>
            <wp:wrapTopAndBottom/>
            <wp:docPr id="251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120.jpeg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17" cy="462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2"/>
        </w:rPr>
      </w:pPr>
    </w:p>
    <w:p>
      <w:pPr>
        <w:pStyle w:val="8"/>
        <w:numPr>
          <w:ilvl w:val="0"/>
          <w:numId w:val="70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5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podaci</w:t>
      </w:r>
      <w:r>
        <w:rPr>
          <w:spacing w:val="-4"/>
          <w:sz w:val="20"/>
        </w:rPr>
        <w:t xml:space="preserve"> </w:t>
      </w:r>
      <w:r>
        <w:rPr>
          <w:sz w:val="20"/>
        </w:rPr>
        <w:t>uspesno</w:t>
      </w:r>
      <w:r>
        <w:rPr>
          <w:spacing w:val="-2"/>
          <w:sz w:val="20"/>
        </w:rPr>
        <w:t xml:space="preserve"> </w:t>
      </w:r>
      <w:r>
        <w:rPr>
          <w:sz w:val="20"/>
        </w:rPr>
        <w:t>obracunati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spacing w:before="42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5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1"/>
      </w:pPr>
    </w:p>
    <w:p>
      <w:pPr>
        <w:pStyle w:val="2"/>
      </w:pPr>
      <w:r>
        <w:t>SK13.3:</w:t>
      </w:r>
      <w:r>
        <w:rPr>
          <w:spacing w:val="-3"/>
        </w:rPr>
        <w:t xml:space="preserve"> </w:t>
      </w:r>
      <w:r>
        <w:t>Prihodi</w:t>
      </w:r>
      <w:r>
        <w:rPr>
          <w:spacing w:val="-3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godinama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182"/>
      </w:pPr>
      <w:r>
        <w:t>Naziv: Prihodi po godinama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before="1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1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1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1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godinama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224780" cy="226695"/>
            <wp:effectExtent l="0" t="0" r="0" b="0"/>
            <wp:wrapTopAndBottom/>
            <wp:docPr id="25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121.png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564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71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1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154940</wp:posOffset>
            </wp:positionV>
            <wp:extent cx="5309870" cy="660400"/>
            <wp:effectExtent l="0" t="0" r="0" b="0"/>
            <wp:wrapTopAndBottom/>
            <wp:docPr id="257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122.jpeg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814" cy="660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1"/>
        </w:numPr>
        <w:tabs>
          <w:tab w:val="left" w:pos="418"/>
        </w:tabs>
        <w:spacing w:before="0" w:after="0" w:line="490" w:lineRule="atLeast"/>
        <w:ind w:left="119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147955</wp:posOffset>
            </wp:positionV>
            <wp:extent cx="4671060" cy="571500"/>
            <wp:effectExtent l="0" t="0" r="0" b="0"/>
            <wp:wrapTopAndBottom/>
            <wp:docPr id="259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SK13.4:</w:t>
      </w:r>
      <w:r>
        <w:rPr>
          <w:spacing w:val="-3"/>
        </w:rPr>
        <w:t xml:space="preserve"> </w:t>
      </w:r>
      <w:r>
        <w:t>Prihodi</w:t>
      </w:r>
      <w:r>
        <w:rPr>
          <w:spacing w:val="-4"/>
        </w:rPr>
        <w:t xml:space="preserve"> </w:t>
      </w:r>
      <w:r>
        <w:t>po</w:t>
      </w:r>
      <w:r>
        <w:rPr>
          <w:spacing w:val="-1"/>
        </w:rPr>
        <w:t xml:space="preserve"> </w:t>
      </w:r>
      <w:r>
        <w:t>korisnicima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062"/>
      </w:pPr>
      <w:r>
        <w:t>Naziv: Prihodi po korisnicima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bira</w:t>
      </w:r>
      <w:r>
        <w:rPr>
          <w:spacing w:val="-5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2"/>
          <w:sz w:val="20"/>
        </w:rPr>
        <w:t xml:space="preserve"> </w:t>
      </w:r>
      <w:r>
        <w:rPr>
          <w:sz w:val="20"/>
        </w:rPr>
        <w:t>prikaz</w:t>
      </w:r>
      <w:r>
        <w:rPr>
          <w:spacing w:val="-5"/>
          <w:sz w:val="20"/>
        </w:rPr>
        <w:t xml:space="preserve"> </w:t>
      </w:r>
      <w:r>
        <w:rPr>
          <w:sz w:val="20"/>
        </w:rPr>
        <w:t>ostvarenih</w:t>
      </w:r>
      <w:r>
        <w:rPr>
          <w:spacing w:val="-2"/>
          <w:sz w:val="20"/>
        </w:rPr>
        <w:t xml:space="preserve"> </w:t>
      </w:r>
      <w:r>
        <w:rPr>
          <w:sz w:val="20"/>
        </w:rPr>
        <w:t>prihoda</w:t>
      </w:r>
      <w:r>
        <w:rPr>
          <w:spacing w:val="-5"/>
          <w:sz w:val="20"/>
        </w:rPr>
        <w:t xml:space="preserve"> </w:t>
      </w:r>
      <w:r>
        <w:rPr>
          <w:sz w:val="20"/>
        </w:rPr>
        <w:t>po</w:t>
      </w:r>
      <w:r>
        <w:rPr>
          <w:spacing w:val="-2"/>
          <w:sz w:val="20"/>
        </w:rPr>
        <w:t xml:space="preserve"> </w:t>
      </w:r>
      <w:r>
        <w:rPr>
          <w:sz w:val="20"/>
        </w:rPr>
        <w:t>korisnicima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56530" cy="226695"/>
            <wp:effectExtent l="0" t="0" r="0" b="0"/>
            <wp:wrapTopAndBottom/>
            <wp:docPr id="26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123.png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8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</w:pP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2"/>
        </w:numPr>
        <w:tabs>
          <w:tab w:val="left" w:pos="418"/>
        </w:tabs>
        <w:spacing w:before="1" w:after="0" w:line="240" w:lineRule="auto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154940</wp:posOffset>
            </wp:positionV>
            <wp:extent cx="5316220" cy="1275715"/>
            <wp:effectExtent l="0" t="0" r="0" b="0"/>
            <wp:wrapTopAndBottom/>
            <wp:docPr id="263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124.jpeg"/>
                    <pic:cNvPicPr>
                      <a:picLocks noChangeAspect="1"/>
                    </pic:cNvPicPr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280" cy="1275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2"/>
        </w:numPr>
        <w:tabs>
          <w:tab w:val="left" w:pos="418"/>
        </w:tabs>
        <w:spacing w:before="0" w:after="0" w:line="480" w:lineRule="atLeast"/>
        <w:ind w:left="119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153670</wp:posOffset>
            </wp:positionV>
            <wp:extent cx="4671060" cy="571500"/>
            <wp:effectExtent l="0" t="0" r="0" b="0"/>
            <wp:wrapTopAndBottom/>
            <wp:docPr id="265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SK13.5:</w:t>
      </w:r>
      <w:r>
        <w:rPr>
          <w:spacing w:val="-3"/>
        </w:rPr>
        <w:t xml:space="preserve"> </w:t>
      </w:r>
      <w:r>
        <w:t>Dnevni</w:t>
      </w:r>
      <w:r>
        <w:rPr>
          <w:spacing w:val="-1"/>
        </w:rPr>
        <w:t xml:space="preserve"> </w:t>
      </w:r>
      <w:r>
        <w:t>nedeljni</w:t>
      </w:r>
      <w:r>
        <w:rPr>
          <w:spacing w:val="-4"/>
        </w:rPr>
        <w:t xml:space="preserve"> </w:t>
      </w:r>
      <w:r>
        <w:t>mesecni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godisnji</w:t>
      </w:r>
      <w:r>
        <w:rPr>
          <w:spacing w:val="-2"/>
        </w:rPr>
        <w:t xml:space="preserve"> </w:t>
      </w:r>
      <w:r>
        <w:t>prihod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4539"/>
      </w:pPr>
      <w:r>
        <w:t>Naziv: Dnevni nedeljni mesecni i godisnji prihod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rPr>
          <w:rFonts w:hint="default"/>
          <w:lang w:val="en-US"/>
        </w:rPr>
        <w:t>Menadzer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5"/>
        </w:rPr>
        <w:t xml:space="preserve"> </w:t>
      </w:r>
      <w:r>
        <w:rPr>
          <w:rFonts w:hint="default"/>
          <w:lang w:val="en-US"/>
        </w:rPr>
        <w:t xml:space="preserve">Menadzer </w:t>
      </w:r>
      <w:r>
        <w:t>I</w:t>
      </w:r>
      <w:r>
        <w:rPr>
          <w:spacing w:val="-3"/>
        </w:rPr>
        <w:t xml:space="preserve"> </w:t>
      </w:r>
      <w:r>
        <w:t>sistem</w:t>
      </w:r>
    </w:p>
    <w:p>
      <w:pPr>
        <w:pStyle w:val="5"/>
        <w:spacing w:before="1"/>
        <w:ind w:left="120" w:right="449"/>
      </w:pPr>
      <w:r>
        <w:t>Preduslovi: Sistem je ukljucen I je prikazana forma sa neophodnim podacima za vodjenje statistike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249" w:rightChars="0"/>
        <w:jc w:val="left"/>
        <w:rPr>
          <w:sz w:val="20"/>
        </w:rPr>
      </w:pPr>
      <w:r>
        <w:rPr>
          <w:sz w:val="20"/>
        </w:rPr>
        <w:t>Korisnik bira opciju za prikaz ostvarenih prihoda na dnevnom, nedeljnom, mesecnom I godisnjem</w:t>
      </w:r>
      <w:r>
        <w:rPr>
          <w:spacing w:val="-44"/>
          <w:sz w:val="20"/>
        </w:rPr>
        <w:t xml:space="preserve"> </w:t>
      </w:r>
      <w:r>
        <w:rPr>
          <w:sz w:val="20"/>
        </w:rPr>
        <w:t>nivou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22240" cy="200660"/>
            <wp:effectExtent l="0" t="0" r="0" b="0"/>
            <wp:wrapTopAndBottom/>
            <wp:docPr id="26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125.png"/>
                    <pic:cNvPicPr>
                      <a:picLocks noChangeAspect="1"/>
                    </pic:cNvPicPr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971" cy="200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21"/>
        </w:rPr>
      </w:pP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0" w:rightChars="0" w:hanging="197" w:firstLine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2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prikaze</w:t>
      </w:r>
      <w:r>
        <w:rPr>
          <w:spacing w:val="-6"/>
          <w:sz w:val="20"/>
        </w:rPr>
        <w:t xml:space="preserve"> </w:t>
      </w:r>
      <w:r>
        <w:rPr>
          <w:sz w:val="20"/>
        </w:rPr>
        <w:t>podatke</w:t>
      </w:r>
    </w:p>
    <w:p>
      <w:pPr>
        <w:pStyle w:val="8"/>
        <w:numPr>
          <w:ilvl w:val="0"/>
          <w:numId w:val="73"/>
        </w:numPr>
        <w:tabs>
          <w:tab w:val="left" w:pos="418"/>
        </w:tabs>
        <w:spacing w:before="0" w:after="0" w:line="240" w:lineRule="auto"/>
        <w:ind w:left="120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prikazuje</w:t>
      </w:r>
      <w:r>
        <w:rPr>
          <w:spacing w:val="-6"/>
          <w:sz w:val="20"/>
        </w:rPr>
        <w:t xml:space="preserve"> </w:t>
      </w:r>
      <w:r>
        <w:rPr>
          <w:sz w:val="20"/>
        </w:rPr>
        <w:t>trazene podatke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5172710" cy="1747520"/>
            <wp:effectExtent l="0" t="0" r="0" b="0"/>
            <wp:wrapTopAndBottom/>
            <wp:docPr id="269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126.jpeg"/>
                    <pic:cNvPicPr>
                      <a:picLocks noChangeAspect="1"/>
                    </pic:cNvPicPr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616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73"/>
        </w:numPr>
        <w:tabs>
          <w:tab w:val="left" w:pos="418"/>
        </w:tabs>
        <w:spacing w:before="52" w:after="0" w:line="490" w:lineRule="atLeast"/>
        <w:ind w:left="120" w:leftChars="0" w:right="3134" w:rightChars="0" w:hanging="197" w:firstLineChars="0"/>
        <w:jc w:val="left"/>
        <w:rPr>
          <w:sz w:val="20"/>
        </w:rPr>
      </w:pPr>
      <w:r>
        <w:rPr>
          <w:sz w:val="20"/>
        </w:rPr>
        <w:t>Sistem obavestava korisnika da su podaci uspesno obracunati</w:t>
      </w:r>
      <w:r>
        <w:rPr>
          <w:spacing w:val="-43"/>
          <w:sz w:val="20"/>
        </w:rPr>
        <w:t xml:space="preserve"> </w:t>
      </w:r>
      <w:r>
        <w:rPr>
          <w:sz w:val="20"/>
        </w:rPr>
        <w:t>Alternativni</w:t>
      </w:r>
      <w:r>
        <w:rPr>
          <w:spacing w:val="-1"/>
          <w:sz w:val="20"/>
        </w:rPr>
        <w:t xml:space="preserve"> </w:t>
      </w:r>
      <w:r>
        <w:rPr>
          <w:sz w:val="20"/>
        </w:rPr>
        <w:t>scenariji:</w:t>
      </w:r>
    </w:p>
    <w:p>
      <w:pPr>
        <w:pStyle w:val="5"/>
        <w:spacing w:line="242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4671060" cy="571500"/>
            <wp:effectExtent l="0" t="0" r="0" b="0"/>
            <wp:wrapTopAndBottom/>
            <wp:docPr id="27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116.jpeg"/>
                    <pic:cNvPicPr>
                      <a:picLocks noChangeAspect="1"/>
                    </pic:cNvPicPr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2"/>
        <w:spacing w:before="42"/>
      </w:pPr>
      <w:r>
        <w:t>SK14:</w:t>
      </w:r>
      <w:r>
        <w:rPr>
          <w:spacing w:val="-3"/>
        </w:rPr>
        <w:t xml:space="preserve"> </w:t>
      </w:r>
      <w:r>
        <w:t>Prihvati</w:t>
      </w:r>
      <w:r>
        <w:rPr>
          <w:spacing w:val="-2"/>
        </w:rPr>
        <w:t xml:space="preserve"> </w:t>
      </w:r>
      <w:r>
        <w:t>porudzbinu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272"/>
      </w:pPr>
      <w:r>
        <w:t>Naziv: Prihvati porudzbinu</w:t>
      </w:r>
      <w:r>
        <w:rPr>
          <w:spacing w:val="-43"/>
        </w:rPr>
        <w:t xml:space="preserve"> </w:t>
      </w:r>
      <w:r>
        <w:t>Aktori:</w:t>
      </w:r>
      <w:r>
        <w:rPr>
          <w:spacing w:val="-1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1"/>
        <w:rPr>
          <w:sz w:val="19"/>
        </w:rPr>
      </w:pPr>
    </w:p>
    <w:p>
      <w:pPr>
        <w:pStyle w:val="5"/>
        <w:ind w:left="120"/>
      </w:pPr>
      <w:r>
        <w:rPr>
          <w:rFonts w:hint="default"/>
          <w:lang w:val="en-US"/>
        </w:rPr>
        <w:t>1.</w:t>
      </w:r>
      <w:r>
        <w:rPr>
          <w:spacing w:val="-3"/>
        </w:rPr>
        <w:t xml:space="preserve"> </w:t>
      </w:r>
      <w:r>
        <w:t>Dostavljac</w:t>
      </w:r>
      <w:r>
        <w:rPr>
          <w:spacing w:val="-3"/>
        </w:rPr>
        <w:t xml:space="preserve"> </w:t>
      </w:r>
      <w:r>
        <w:t>bira</w:t>
      </w:r>
      <w:r>
        <w:rPr>
          <w:spacing w:val="-2"/>
        </w:rPr>
        <w:t xml:space="preserve"> </w:t>
      </w:r>
      <w:r>
        <w:t>opciju</w:t>
      </w:r>
      <w:r>
        <w:rPr>
          <w:spacing w:val="-2"/>
        </w:rPr>
        <w:t xml:space="preserve"> </w:t>
      </w:r>
      <w:r>
        <w:t>za</w:t>
      </w:r>
      <w:r>
        <w:rPr>
          <w:spacing w:val="-4"/>
        </w:rPr>
        <w:t xml:space="preserve"> </w:t>
      </w:r>
      <w:r>
        <w:t>odbijanje</w:t>
      </w:r>
      <w:r>
        <w:rPr>
          <w:spacing w:val="-4"/>
        </w:rPr>
        <w:t xml:space="preserve"> </w:t>
      </w:r>
      <w:r>
        <w:t>porudzbine</w:t>
      </w:r>
    </w:p>
    <w:p>
      <w:pPr>
        <w:pStyle w:val="5"/>
        <w:spacing w:before="2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156210</wp:posOffset>
            </wp:positionV>
            <wp:extent cx="5200650" cy="380365"/>
            <wp:effectExtent l="0" t="0" r="0" b="0"/>
            <wp:wrapTopAndBottom/>
            <wp:docPr id="273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127.jpe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790" cy="380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1"/>
        </w:rPr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-78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2.</w:t>
      </w:r>
      <w:r>
        <w:rPr>
          <w:sz w:val="20"/>
        </w:rPr>
        <w:t>Dostavljac</w:t>
      </w:r>
      <w:r>
        <w:rPr>
          <w:spacing w:val="-4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prihvati</w:t>
      </w:r>
      <w:r>
        <w:rPr>
          <w:spacing w:val="-4"/>
          <w:sz w:val="20"/>
        </w:rPr>
        <w:t xml:space="preserve"> </w:t>
      </w:r>
      <w:r>
        <w:rPr>
          <w:sz w:val="20"/>
        </w:rPr>
        <w:t>porudzbinu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155575</wp:posOffset>
            </wp:positionV>
            <wp:extent cx="739140" cy="373380"/>
            <wp:effectExtent l="0" t="0" r="0" b="0"/>
            <wp:wrapTopAndBottom/>
            <wp:docPr id="27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128.jpe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3.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dodeljuje</w:t>
      </w:r>
      <w:r>
        <w:rPr>
          <w:spacing w:val="-5"/>
          <w:sz w:val="20"/>
        </w:rPr>
        <w:t xml:space="preserve"> </w:t>
      </w:r>
      <w:r>
        <w:rPr>
          <w:sz w:val="20"/>
        </w:rPr>
        <w:t>porudzbinu</w:t>
      </w:r>
      <w:r>
        <w:rPr>
          <w:spacing w:val="-4"/>
          <w:sz w:val="20"/>
        </w:rPr>
        <w:t xml:space="preserve"> </w:t>
      </w:r>
      <w:r>
        <w:rPr>
          <w:sz w:val="20"/>
        </w:rPr>
        <w:t>dostavljacu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3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4.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porudzbina</w:t>
      </w:r>
      <w:r>
        <w:rPr>
          <w:spacing w:val="-3"/>
          <w:sz w:val="20"/>
        </w:rPr>
        <w:t xml:space="preserve"> </w:t>
      </w:r>
      <w:r>
        <w:rPr>
          <w:sz w:val="20"/>
        </w:rPr>
        <w:t>prihvacena</w:t>
      </w:r>
    </w:p>
    <w:p>
      <w:pPr>
        <w:pStyle w:val="5"/>
        <w:spacing w:before="11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154305</wp:posOffset>
            </wp:positionV>
            <wp:extent cx="4724400" cy="563880"/>
            <wp:effectExtent l="0" t="0" r="0" b="0"/>
            <wp:wrapTopAndBottom/>
            <wp:docPr id="277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129.jpeg"/>
                    <pic:cNvPicPr>
                      <a:picLocks noChangeAspect="1"/>
                    </pic:cNvPicPr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</w:pPr>
    </w:p>
    <w:p>
      <w:pPr>
        <w:pStyle w:val="5"/>
        <w:spacing w:before="1" w:line="243" w:lineRule="exact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line="243" w:lineRule="exact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"/>
      </w:pPr>
    </w:p>
    <w:p>
      <w:pPr>
        <w:pStyle w:val="2"/>
      </w:pPr>
      <w:r>
        <w:t>SK15:</w:t>
      </w:r>
      <w:r>
        <w:rPr>
          <w:spacing w:val="-4"/>
        </w:rPr>
        <w:t xml:space="preserve"> </w:t>
      </w:r>
      <w:r>
        <w:t>Posalji</w:t>
      </w:r>
      <w:r>
        <w:rPr>
          <w:spacing w:val="-3"/>
        </w:rPr>
        <w:t xml:space="preserve"> </w:t>
      </w:r>
      <w:r>
        <w:t>lokaciju</w:t>
      </w:r>
    </w:p>
    <w:p>
      <w:pPr>
        <w:pStyle w:val="5"/>
        <w:spacing w:before="11"/>
        <w:rPr>
          <w:b/>
          <w:sz w:val="19"/>
        </w:rPr>
      </w:pPr>
    </w:p>
    <w:p>
      <w:pPr>
        <w:pStyle w:val="5"/>
        <w:ind w:left="120" w:right="6681"/>
      </w:pPr>
      <w:r>
        <w:t>Naziv: Posalji lokaciju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before="1"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"/>
      </w:pPr>
    </w:p>
    <w:p>
      <w:pPr>
        <w:pStyle w:val="5"/>
        <w:ind w:left="120"/>
      </w:pPr>
      <w:r>
        <w:t>1.</w:t>
      </w:r>
      <w:r>
        <w:rPr>
          <w:spacing w:val="-4"/>
        </w:rPr>
        <w:t xml:space="preserve"> </w:t>
      </w:r>
      <w:r>
        <w:t>Dostavljac</w:t>
      </w:r>
      <w:r>
        <w:rPr>
          <w:spacing w:val="-3"/>
        </w:rPr>
        <w:t xml:space="preserve"> </w:t>
      </w:r>
      <w:r>
        <w:t>bira</w:t>
      </w:r>
      <w:r>
        <w:rPr>
          <w:spacing w:val="-2"/>
        </w:rPr>
        <w:t xml:space="preserve"> </w:t>
      </w:r>
      <w:r>
        <w:t>opciju</w:t>
      </w:r>
      <w:r>
        <w:rPr>
          <w:spacing w:val="-2"/>
        </w:rPr>
        <w:t xml:space="preserve"> </w:t>
      </w:r>
      <w:r>
        <w:t>za</w:t>
      </w:r>
      <w:r>
        <w:rPr>
          <w:spacing w:val="-5"/>
        </w:rPr>
        <w:t xml:space="preserve"> </w:t>
      </w:r>
      <w:r>
        <w:t>lociranje</w:t>
      </w:r>
    </w:p>
    <w:p>
      <w:pPr>
        <w:pStyle w:val="5"/>
        <w:spacing w:before="12"/>
        <w:rPr>
          <w:sz w:val="17"/>
        </w:rPr>
      </w:pPr>
      <w:r>
        <w:drawing>
          <wp:inline distT="0" distB="0" distL="114300" distR="114300">
            <wp:extent cx="5424805" cy="382270"/>
            <wp:effectExtent l="0" t="0" r="635" b="1397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sz w:val="19"/>
        </w:rPr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 xml:space="preserve">2. </w:t>
      </w: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3"/>
          <w:sz w:val="20"/>
        </w:rPr>
        <w:t xml:space="preserve"> </w:t>
      </w:r>
      <w:r>
        <w:rPr>
          <w:sz w:val="20"/>
        </w:rPr>
        <w:t>sistem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3"/>
          <w:sz w:val="20"/>
        </w:rPr>
        <w:t xml:space="preserve"> </w:t>
      </w:r>
      <w:r>
        <w:rPr>
          <w:sz w:val="20"/>
        </w:rPr>
        <w:t>pribavi</w:t>
      </w:r>
      <w:r>
        <w:rPr>
          <w:spacing w:val="-3"/>
          <w:sz w:val="20"/>
        </w:rPr>
        <w:t xml:space="preserve"> </w:t>
      </w:r>
      <w:r>
        <w:rPr>
          <w:sz w:val="20"/>
        </w:rPr>
        <w:t>trenutnu</w:t>
      </w:r>
      <w:r>
        <w:rPr>
          <w:spacing w:val="-4"/>
          <w:sz w:val="20"/>
        </w:rPr>
        <w:t xml:space="preserve"> </w:t>
      </w:r>
      <w:r>
        <w:rPr>
          <w:sz w:val="20"/>
        </w:rPr>
        <w:t>lokaciju</w:t>
      </w:r>
    </w:p>
    <w:p>
      <w:pPr>
        <w:pStyle w:val="5"/>
        <w:spacing w:before="11"/>
        <w:rPr>
          <w:sz w:val="17"/>
        </w:rPr>
      </w:pPr>
      <w:r>
        <w:drawing>
          <wp:inline distT="0" distB="0" distL="114300" distR="114300">
            <wp:extent cx="1781175" cy="628650"/>
            <wp:effectExtent l="0" t="0" r="1905" b="1143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3.</w:t>
      </w:r>
      <w:r>
        <w:rPr>
          <w:sz w:val="20"/>
        </w:rPr>
        <w:t>Dostavljac</w:t>
      </w:r>
      <w:r>
        <w:rPr>
          <w:spacing w:val="-4"/>
          <w:sz w:val="20"/>
        </w:rPr>
        <w:t xml:space="preserve"> </w:t>
      </w:r>
      <w:r>
        <w:rPr>
          <w:sz w:val="20"/>
        </w:rPr>
        <w:t>bira</w:t>
      </w:r>
      <w:r>
        <w:rPr>
          <w:spacing w:val="-2"/>
          <w:sz w:val="20"/>
        </w:rPr>
        <w:t xml:space="preserve"> </w:t>
      </w:r>
      <w:r>
        <w:rPr>
          <w:sz w:val="20"/>
        </w:rPr>
        <w:t>opciju</w:t>
      </w:r>
      <w:r>
        <w:rPr>
          <w:spacing w:val="-2"/>
          <w:sz w:val="20"/>
        </w:rPr>
        <w:t xml:space="preserve"> </w:t>
      </w:r>
      <w:r>
        <w:rPr>
          <w:sz w:val="20"/>
        </w:rPr>
        <w:t>za</w:t>
      </w:r>
      <w:r>
        <w:rPr>
          <w:spacing w:val="-5"/>
          <w:sz w:val="20"/>
        </w:rPr>
        <w:t xml:space="preserve"> </w:t>
      </w:r>
      <w:r>
        <w:rPr>
          <w:sz w:val="20"/>
        </w:rPr>
        <w:t>smestanje</w:t>
      </w:r>
      <w:r>
        <w:rPr>
          <w:spacing w:val="-3"/>
          <w:sz w:val="20"/>
        </w:rPr>
        <w:t xml:space="preserve"> </w:t>
      </w:r>
      <w:r>
        <w:rPr>
          <w:sz w:val="20"/>
        </w:rPr>
        <w:t>lokacije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5"/>
        <w:ind w:left="120"/>
      </w:pPr>
      <w:r>
        <w:drawing>
          <wp:inline distT="0" distB="0" distL="114300" distR="114300">
            <wp:extent cx="2406015" cy="1085850"/>
            <wp:effectExtent l="0" t="0" r="1905" b="1143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 w:line="243" w:lineRule="exact"/>
        <w:ind w:left="120"/>
      </w:pPr>
      <w:r>
        <w:t>Dostavljac</w:t>
      </w:r>
      <w:r>
        <w:rPr>
          <w:spacing w:val="-4"/>
        </w:rPr>
        <w:t xml:space="preserve"> </w:t>
      </w:r>
      <w:r>
        <w:t>poziva</w:t>
      </w:r>
      <w:r>
        <w:rPr>
          <w:spacing w:val="-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smesti</w:t>
      </w:r>
      <w:r>
        <w:rPr>
          <w:spacing w:val="-2"/>
        </w:rPr>
        <w:t xml:space="preserve"> </w:t>
      </w:r>
      <w:r>
        <w:t>koordinate</w:t>
      </w:r>
      <w:r>
        <w:rPr>
          <w:spacing w:val="-6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bazu</w:t>
      </w:r>
      <w:r>
        <w:rPr>
          <w:spacing w:val="-2"/>
        </w:rPr>
        <w:t xml:space="preserve"> </w:t>
      </w:r>
      <w:r>
        <w:t>podataka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3" w:lineRule="exact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4.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smesta trenutnu</w:t>
      </w:r>
      <w:r>
        <w:rPr>
          <w:spacing w:val="-5"/>
          <w:sz w:val="20"/>
        </w:rPr>
        <w:t xml:space="preserve"> </w:t>
      </w:r>
      <w:r>
        <w:rPr>
          <w:sz w:val="20"/>
        </w:rPr>
        <w:t>lokaciju</w:t>
      </w:r>
      <w:r>
        <w:rPr>
          <w:spacing w:val="-2"/>
          <w:sz w:val="20"/>
        </w:rPr>
        <w:t xml:space="preserve"> </w:t>
      </w:r>
      <w:r>
        <w:rPr>
          <w:sz w:val="20"/>
        </w:rPr>
        <w:t>u</w:t>
      </w:r>
      <w:r>
        <w:rPr>
          <w:spacing w:val="-4"/>
          <w:sz w:val="20"/>
        </w:rPr>
        <w:t xml:space="preserve"> </w:t>
      </w:r>
      <w:r>
        <w:rPr>
          <w:sz w:val="20"/>
        </w:rPr>
        <w:t>bazu</w:t>
      </w:r>
      <w:r>
        <w:rPr>
          <w:spacing w:val="-2"/>
          <w:sz w:val="20"/>
        </w:rPr>
        <w:t xml:space="preserve"> </w:t>
      </w:r>
      <w:r>
        <w:rPr>
          <w:sz w:val="20"/>
        </w:rPr>
        <w:t>podataka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1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sz w:val="20"/>
          <w:lang w:val="en-US"/>
        </w:rPr>
        <w:t>5.</w:t>
      </w:r>
      <w:r>
        <w:rPr>
          <w:sz w:val="20"/>
        </w:rPr>
        <w:t>Sistem</w:t>
      </w:r>
      <w:r>
        <w:rPr>
          <w:spacing w:val="-3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5"/>
          <w:sz w:val="20"/>
        </w:rPr>
        <w:t xml:space="preserve"> </w:t>
      </w:r>
      <w:r>
        <w:rPr>
          <w:sz w:val="20"/>
        </w:rPr>
        <w:t>lokacija</w:t>
      </w:r>
      <w:r>
        <w:rPr>
          <w:spacing w:val="-3"/>
          <w:sz w:val="20"/>
        </w:rPr>
        <w:t xml:space="preserve"> </w:t>
      </w:r>
      <w:r>
        <w:rPr>
          <w:sz w:val="20"/>
        </w:rPr>
        <w:t>pribavljena</w:t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1380" w:right="1680" w:bottom="280" w:left="1680" w:header="720" w:footer="720" w:gutter="0"/>
          <w:cols w:space="720" w:num="1"/>
        </w:sectPr>
      </w:pPr>
    </w:p>
    <w:p>
      <w:pPr>
        <w:pStyle w:val="5"/>
        <w:ind w:left="120"/>
      </w:pPr>
      <w:r>
        <w:drawing>
          <wp:inline distT="0" distB="0" distL="0" distR="0">
            <wp:extent cx="4709160" cy="563245"/>
            <wp:effectExtent l="0" t="0" r="0" b="0"/>
            <wp:docPr id="285" name="image1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133.jpeg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15"/>
        </w:rPr>
      </w:pPr>
    </w:p>
    <w:p>
      <w:pPr>
        <w:pStyle w:val="5"/>
        <w:spacing w:before="59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spacing w:before="11"/>
        <w:rPr>
          <w:sz w:val="19"/>
        </w:rPr>
      </w:pPr>
    </w:p>
    <w:p>
      <w:pPr>
        <w:pStyle w:val="2"/>
      </w:pPr>
      <w:r>
        <w:t>SK16:</w:t>
      </w:r>
      <w:r>
        <w:rPr>
          <w:spacing w:val="-3"/>
        </w:rPr>
        <w:t xml:space="preserve"> </w:t>
      </w:r>
      <w:r>
        <w:t>Zavrsi</w:t>
      </w:r>
      <w:r>
        <w:rPr>
          <w:spacing w:val="-1"/>
        </w:rPr>
        <w:t xml:space="preserve"> </w:t>
      </w:r>
      <w:r>
        <w:t>isporuku</w:t>
      </w:r>
    </w:p>
    <w:p>
      <w:pPr>
        <w:pStyle w:val="5"/>
        <w:spacing w:before="1"/>
        <w:rPr>
          <w:b/>
        </w:rPr>
      </w:pPr>
    </w:p>
    <w:p>
      <w:pPr>
        <w:pStyle w:val="5"/>
        <w:ind w:left="120" w:right="6646"/>
      </w:pPr>
      <w:r>
        <w:t>Naziv: Zavrsi isporuku</w:t>
      </w:r>
      <w:r>
        <w:rPr>
          <w:spacing w:val="-43"/>
        </w:rPr>
        <w:t xml:space="preserve"> </w:t>
      </w:r>
      <w:r>
        <w:t>Aktori:</w:t>
      </w:r>
      <w:r>
        <w:rPr>
          <w:spacing w:val="-2"/>
        </w:rPr>
        <w:t xml:space="preserve"> </w:t>
      </w:r>
      <w:r>
        <w:t>Dostavljac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t>Dostavljac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>Preduslovi: Sistem je ukljucen I je prikazana forma sa spremnim porudzbinama za isporuku</w:t>
      </w:r>
      <w:r>
        <w:rPr>
          <w:spacing w:val="-43"/>
        </w:rPr>
        <w:t xml:space="preserve"> </w:t>
      </w: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pStyle w:val="5"/>
        <w:spacing w:before="12"/>
        <w:rPr>
          <w:sz w:val="19"/>
        </w:rPr>
      </w:pP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sz w:val="20"/>
        </w:rPr>
        <w:t>oznaci</w:t>
      </w:r>
      <w:r>
        <w:rPr>
          <w:spacing w:val="-7"/>
          <w:sz w:val="20"/>
        </w:rPr>
        <w:t xml:space="preserve"> </w:t>
      </w:r>
      <w:r>
        <w:rPr>
          <w:sz w:val="20"/>
        </w:rPr>
        <w:t>porudzbinu</w:t>
      </w:r>
      <w:r>
        <w:rPr>
          <w:spacing w:val="-2"/>
          <w:sz w:val="20"/>
        </w:rPr>
        <w:t xml:space="preserve"> </w:t>
      </w:r>
      <w:r>
        <w:rPr>
          <w:sz w:val="20"/>
        </w:rPr>
        <w:t>kao</w:t>
      </w:r>
      <w:r>
        <w:rPr>
          <w:spacing w:val="-5"/>
          <w:sz w:val="20"/>
        </w:rPr>
        <w:t xml:space="preserve"> </w:t>
      </w:r>
      <w:r>
        <w:rPr>
          <w:sz w:val="20"/>
        </w:rPr>
        <w:t>isporucenu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5424170" cy="387985"/>
            <wp:effectExtent l="0" t="0" r="5080" b="12065"/>
            <wp:docPr id="15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80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porudzbine</w:t>
      </w:r>
    </w:p>
    <w:p>
      <w:pPr>
        <w:pStyle w:val="8"/>
        <w:numPr>
          <w:ilvl w:val="0"/>
          <w:numId w:val="74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sz w:val="20"/>
        </w:rPr>
        <w:t>stanje</w:t>
      </w:r>
      <w:r>
        <w:rPr>
          <w:spacing w:val="-2"/>
          <w:sz w:val="20"/>
        </w:rPr>
        <w:t xml:space="preserve"> </w:t>
      </w:r>
      <w:r>
        <w:rPr>
          <w:sz w:val="20"/>
        </w:rPr>
        <w:t>promenjeno</w:t>
      </w: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</w:pPr>
    </w:p>
    <w:p>
      <w:pPr>
        <w:pStyle w:val="8"/>
        <w:widowControl w:val="0"/>
        <w:numPr>
          <w:ilvl w:val="0"/>
          <w:numId w:val="0"/>
        </w:numPr>
        <w:tabs>
          <w:tab w:val="left" w:pos="418"/>
        </w:tabs>
        <w:autoSpaceDE w:val="0"/>
        <w:autoSpaceDN w:val="0"/>
        <w:spacing w:before="0" w:after="0" w:line="240" w:lineRule="auto"/>
        <w:ind w:right="0" w:rightChars="0"/>
        <w:jc w:val="left"/>
        <w:rPr>
          <w:sz w:val="20"/>
        </w:rPr>
      </w:pPr>
      <w:r>
        <w:drawing>
          <wp:inline distT="0" distB="0" distL="114300" distR="114300">
            <wp:extent cx="3759200" cy="1116330"/>
            <wp:effectExtent l="0" t="0" r="12700" b="7620"/>
            <wp:docPr id="15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8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"/>
      </w:pPr>
    </w:p>
    <w:p>
      <w:pPr>
        <w:pStyle w:val="5"/>
        <w:spacing w:before="1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r>
        <w:br w:type="page"/>
      </w:r>
    </w:p>
    <w:p>
      <w:pPr>
        <w:pStyle w:val="2"/>
        <w:spacing w:before="1"/>
        <w:rPr>
          <w:rFonts w:hint="default"/>
          <w:lang w:val="en-US"/>
        </w:rPr>
      </w:pPr>
      <w:r>
        <w:t>SK1</w:t>
      </w:r>
      <w:r>
        <w:rPr>
          <w:rFonts w:hint="default"/>
          <w:lang w:val="en-US"/>
        </w:rPr>
        <w:t>7</w:t>
      </w:r>
      <w:r>
        <w:t>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Lociranje porudzbine</w:t>
      </w:r>
      <w:r>
        <w:rPr>
          <w:rFonts w:hint="default"/>
          <w:lang w:val="en-US"/>
        </w:rPr>
        <w:br w:type="textWrapping"/>
      </w:r>
    </w:p>
    <w:p>
      <w:pPr>
        <w:ind w:firstLine="110" w:firstLineChars="50"/>
        <w:rPr>
          <w:rFonts w:hint="default"/>
          <w:lang w:val="en-US"/>
        </w:rPr>
      </w:pPr>
      <w:r>
        <w:rPr>
          <w:rFonts w:hint="default"/>
          <w:lang w:val="en-US"/>
        </w:rPr>
        <w:t>Naziv: Lociraj porudzbinu</w:t>
      </w:r>
    </w:p>
    <w:p>
      <w:pPr>
        <w:pStyle w:val="5"/>
        <w:ind w:left="120" w:right="6646"/>
        <w:rPr>
          <w:rFonts w:hint="default"/>
          <w:lang w:val="en-US"/>
        </w:rPr>
      </w:pPr>
      <w:r>
        <w:t>Aktori:</w:t>
      </w:r>
      <w:r>
        <w:rPr>
          <w:spacing w:val="-2"/>
        </w:rPr>
        <w:t xml:space="preserve"> </w:t>
      </w:r>
      <w:r>
        <w:rPr>
          <w:rFonts w:hint="default"/>
          <w:lang w:val="en-US"/>
        </w:rPr>
        <w:t>Fizicko I pravno lice</w:t>
      </w:r>
    </w:p>
    <w:p>
      <w:pPr>
        <w:pStyle w:val="5"/>
        <w:spacing w:line="243" w:lineRule="exact"/>
        <w:ind w:left="120"/>
      </w:pPr>
      <w:r>
        <w:t>Ucesnici: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 xml:space="preserve">Korisnik </w:t>
      </w:r>
      <w:r>
        <w:t>I</w:t>
      </w:r>
      <w:r>
        <w:rPr>
          <w:spacing w:val="-4"/>
        </w:rPr>
        <w:t xml:space="preserve"> </w:t>
      </w:r>
      <w:r>
        <w:t>sistem</w:t>
      </w:r>
    </w:p>
    <w:p>
      <w:pPr>
        <w:pStyle w:val="5"/>
        <w:spacing w:before="1"/>
        <w:ind w:left="120" w:right="1064"/>
      </w:pPr>
      <w:r>
        <w:t xml:space="preserve">Preduslovi: Sistem je ukljucen I je prikazana forma sa </w:t>
      </w:r>
      <w:r>
        <w:rPr>
          <w:rFonts w:hint="default"/>
          <w:lang w:val="en-US"/>
        </w:rPr>
        <w:t xml:space="preserve">kreiranim </w:t>
      </w:r>
      <w:r>
        <w:t>porudzbinama</w:t>
      </w:r>
    </w:p>
    <w:p>
      <w:pPr>
        <w:pStyle w:val="5"/>
        <w:spacing w:before="1"/>
        <w:ind w:left="120" w:right="1064"/>
      </w:pPr>
      <w:r>
        <w:t>Osnovni</w:t>
      </w:r>
      <w:r>
        <w:rPr>
          <w:spacing w:val="-1"/>
        </w:rPr>
        <w:t xml:space="preserve"> </w:t>
      </w:r>
      <w:r>
        <w:t>scenario:</w:t>
      </w:r>
    </w:p>
    <w:p>
      <w:pPr>
        <w:ind w:firstLine="110" w:firstLineChars="50"/>
        <w:rPr>
          <w:rFonts w:hint="default"/>
          <w:lang w:val="en-US"/>
        </w:rPr>
      </w:pPr>
    </w:p>
    <w:p>
      <w:pPr>
        <w:pStyle w:val="8"/>
        <w:numPr>
          <w:ilvl w:val="0"/>
          <w:numId w:val="75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sz w:val="20"/>
        </w:rPr>
        <w:t>Korisnik</w:t>
      </w:r>
      <w:r>
        <w:rPr>
          <w:spacing w:val="-3"/>
          <w:sz w:val="20"/>
        </w:rPr>
        <w:t xml:space="preserve"> </w:t>
      </w:r>
      <w:r>
        <w:rPr>
          <w:sz w:val="20"/>
        </w:rPr>
        <w:t>poziva</w:t>
      </w:r>
      <w:r>
        <w:rPr>
          <w:spacing w:val="-2"/>
          <w:sz w:val="20"/>
        </w:rPr>
        <w:t xml:space="preserve"> </w:t>
      </w: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2"/>
          <w:sz w:val="20"/>
        </w:rPr>
        <w:t xml:space="preserve"> </w:t>
      </w:r>
      <w:r>
        <w:rPr>
          <w:rFonts w:hint="default"/>
          <w:sz w:val="20"/>
          <w:lang w:val="en-US"/>
        </w:rPr>
        <w:t>posalje zahtev za lociranje porudzbine</w:t>
      </w:r>
      <w:r>
        <w:rPr>
          <w:rFonts w:hint="default"/>
          <w:sz w:val="20"/>
          <w:lang w:val="en-US"/>
        </w:rPr>
        <w:br w:type="textWrapping"/>
      </w:r>
      <w:r>
        <w:rPr>
          <w:rFonts w:hint="default"/>
          <w:sz w:val="20"/>
          <w:lang w:val="en-US"/>
        </w:rPr>
        <w:br w:type="textWrapping"/>
      </w:r>
      <w:r>
        <w:drawing>
          <wp:inline distT="0" distB="0" distL="114300" distR="114300">
            <wp:extent cx="5423535" cy="123253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75"/>
        </w:numPr>
        <w:tabs>
          <w:tab w:val="left" w:pos="418"/>
        </w:tabs>
        <w:spacing w:before="1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menja</w:t>
      </w:r>
      <w:r>
        <w:rPr>
          <w:spacing w:val="-2"/>
          <w:sz w:val="20"/>
        </w:rPr>
        <w:t xml:space="preserve"> </w:t>
      </w:r>
      <w:r>
        <w:rPr>
          <w:sz w:val="20"/>
        </w:rPr>
        <w:t>stanje</w:t>
      </w:r>
      <w:r>
        <w:rPr>
          <w:rFonts w:hint="default"/>
          <w:sz w:val="20"/>
          <w:lang w:val="en-US"/>
        </w:rPr>
        <w:t xml:space="preserve"> zahteva za lociranje</w:t>
      </w:r>
    </w:p>
    <w:p>
      <w:pPr>
        <w:pStyle w:val="8"/>
        <w:numPr>
          <w:ilvl w:val="0"/>
          <w:numId w:val="75"/>
        </w:numPr>
        <w:tabs>
          <w:tab w:val="left" w:pos="418"/>
        </w:tabs>
        <w:spacing w:before="0" w:after="0" w:line="243" w:lineRule="exact"/>
        <w:ind w:left="119" w:leftChars="0" w:right="0" w:rightChars="0" w:hanging="197" w:firstLineChars="0"/>
        <w:jc w:val="left"/>
        <w:rPr>
          <w:sz w:val="20"/>
        </w:rPr>
      </w:pPr>
      <w:r>
        <w:rPr>
          <w:sz w:val="20"/>
        </w:rPr>
        <w:t>Sistem</w:t>
      </w:r>
      <w:r>
        <w:rPr>
          <w:spacing w:val="-2"/>
          <w:sz w:val="20"/>
        </w:rPr>
        <w:t xml:space="preserve"> </w:t>
      </w:r>
      <w:r>
        <w:rPr>
          <w:sz w:val="20"/>
        </w:rPr>
        <w:t>obavestava</w:t>
      </w:r>
      <w:r>
        <w:rPr>
          <w:spacing w:val="-3"/>
          <w:sz w:val="20"/>
        </w:rPr>
        <w:t xml:space="preserve"> </w:t>
      </w:r>
      <w:r>
        <w:rPr>
          <w:sz w:val="20"/>
        </w:rPr>
        <w:t>korisnika</w:t>
      </w:r>
      <w:r>
        <w:rPr>
          <w:spacing w:val="-1"/>
          <w:sz w:val="20"/>
        </w:rPr>
        <w:t xml:space="preserve"> </w:t>
      </w:r>
      <w:r>
        <w:rPr>
          <w:sz w:val="20"/>
        </w:rPr>
        <w:t>da</w:t>
      </w:r>
      <w:r>
        <w:rPr>
          <w:spacing w:val="-6"/>
          <w:sz w:val="20"/>
        </w:rPr>
        <w:t xml:space="preserve"> </w:t>
      </w:r>
      <w:r>
        <w:rPr>
          <w:sz w:val="20"/>
        </w:rPr>
        <w:t>je</w:t>
      </w:r>
      <w:r>
        <w:rPr>
          <w:spacing w:val="-4"/>
          <w:sz w:val="20"/>
        </w:rPr>
        <w:t xml:space="preserve"> </w:t>
      </w:r>
      <w:r>
        <w:rPr>
          <w:rFonts w:hint="default"/>
          <w:sz w:val="20"/>
          <w:lang w:val="en-US"/>
        </w:rPr>
        <w:t>zahtev poslat</w:t>
      </w: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</w:p>
    <w:p>
      <w:pPr>
        <w:pStyle w:val="8"/>
        <w:numPr>
          <w:ilvl w:val="0"/>
          <w:numId w:val="0"/>
        </w:numPr>
        <w:tabs>
          <w:tab w:val="left" w:pos="418"/>
        </w:tabs>
        <w:spacing w:before="0" w:after="0" w:line="240" w:lineRule="auto"/>
        <w:ind w:left="119" w:leftChars="0" w:right="0" w:rightChars="0"/>
        <w:jc w:val="left"/>
        <w:rPr>
          <w:sz w:val="20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2964815" cy="833120"/>
            <wp:effectExtent l="0" t="0" r="6985" b="508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0"/>
          <w:lang w:val="en-US"/>
        </w:rPr>
        <w:br w:type="textWrapping"/>
      </w:r>
    </w:p>
    <w:p>
      <w:pPr>
        <w:pStyle w:val="5"/>
        <w:spacing w:before="1"/>
      </w:pPr>
    </w:p>
    <w:p>
      <w:pPr>
        <w:pStyle w:val="5"/>
        <w:ind w:left="120"/>
      </w:pPr>
      <w:r>
        <w:t>Alternativni</w:t>
      </w:r>
      <w:r>
        <w:rPr>
          <w:spacing w:val="-5"/>
        </w:rPr>
        <w:t xml:space="preserve"> </w:t>
      </w:r>
      <w:r>
        <w:t>scenariji:</w:t>
      </w:r>
    </w:p>
    <w:p>
      <w:pPr>
        <w:pStyle w:val="5"/>
        <w:spacing w:before="1"/>
        <w:ind w:left="120"/>
      </w:pPr>
      <w:r>
        <w:t>3.1</w:t>
      </w:r>
      <w:r>
        <w:rPr>
          <w:spacing w:val="-2"/>
        </w:rPr>
        <w:t xml:space="preserve"> </w:t>
      </w:r>
      <w:r>
        <w:t>Nema</w:t>
      </w:r>
      <w:r>
        <w:rPr>
          <w:spacing w:val="1"/>
        </w:rPr>
        <w:t xml:space="preserve"> </w:t>
      </w:r>
      <w:r>
        <w:t>podataka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bazi</w:t>
      </w:r>
    </w:p>
    <w:p>
      <w:pPr>
        <w:pStyle w:val="5"/>
        <w:ind w:left="120"/>
      </w:pPr>
    </w:p>
    <w:sectPr>
      <w:pgSz w:w="11910" w:h="16840"/>
      <w:pgMar w:top="1420" w:right="168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9F132"/>
    <w:multiLevelType w:val="singleLevel"/>
    <w:tmpl w:val="8099F13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10B441A"/>
    <w:multiLevelType w:val="singleLevel"/>
    <w:tmpl w:val="810B441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9084B04"/>
    <w:multiLevelType w:val="singleLevel"/>
    <w:tmpl w:val="89084B0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D4BD322"/>
    <w:multiLevelType w:val="singleLevel"/>
    <w:tmpl w:val="8D4BD32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5">
    <w:nsid w:val="9BD9AFD6"/>
    <w:multiLevelType w:val="singleLevel"/>
    <w:tmpl w:val="9BD9AFD6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7">
    <w:nsid w:val="9C8DD1EA"/>
    <w:multiLevelType w:val="singleLevel"/>
    <w:tmpl w:val="9C8DD1E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A521188C"/>
    <w:multiLevelType w:val="singleLevel"/>
    <w:tmpl w:val="A521188C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AC0B73B2"/>
    <w:multiLevelType w:val="singleLevel"/>
    <w:tmpl w:val="AC0B73B2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AE8407B8"/>
    <w:multiLevelType w:val="singleLevel"/>
    <w:tmpl w:val="AE8407B8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B0F1ACD9"/>
    <w:multiLevelType w:val="multilevel"/>
    <w:tmpl w:val="B0F1ACD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2">
    <w:nsid w:val="B241856F"/>
    <w:multiLevelType w:val="singleLevel"/>
    <w:tmpl w:val="B241856F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4">
    <w:nsid w:val="B9E2E7C1"/>
    <w:multiLevelType w:val="singleLevel"/>
    <w:tmpl w:val="B9E2E7C1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BC3B9C24"/>
    <w:multiLevelType w:val="singleLevel"/>
    <w:tmpl w:val="BC3B9C2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BD3B9453"/>
    <w:multiLevelType w:val="singleLevel"/>
    <w:tmpl w:val="BD3B9453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BD8134CE"/>
    <w:multiLevelType w:val="singleLevel"/>
    <w:tmpl w:val="BD8134CE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19">
    <w:nsid w:val="C8879AEF"/>
    <w:multiLevelType w:val="multilevel"/>
    <w:tmpl w:val="C8879AE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0">
    <w:nsid w:val="CDAF3452"/>
    <w:multiLevelType w:val="singleLevel"/>
    <w:tmpl w:val="CDAF3452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CF028865"/>
    <w:multiLevelType w:val="singleLevel"/>
    <w:tmpl w:val="CF028865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3">
    <w:nsid w:val="D2531E32"/>
    <w:multiLevelType w:val="singleLevel"/>
    <w:tmpl w:val="D2531E32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D61FFB1E"/>
    <w:multiLevelType w:val="singleLevel"/>
    <w:tmpl w:val="D61FFB1E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D6E737EB"/>
    <w:multiLevelType w:val="singleLevel"/>
    <w:tmpl w:val="D6E737E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D7F9FE59"/>
    <w:multiLevelType w:val="multilevel"/>
    <w:tmpl w:val="D7F9FE5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7">
    <w:nsid w:val="DCBA6B53"/>
    <w:multiLevelType w:val="multilevel"/>
    <w:tmpl w:val="DCBA6B53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28">
    <w:nsid w:val="E121CE0C"/>
    <w:multiLevelType w:val="singleLevel"/>
    <w:tmpl w:val="E121CE0C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F4B5D9F5"/>
    <w:multiLevelType w:val="multilevel"/>
    <w:tmpl w:val="F4B5D9F5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0">
    <w:nsid w:val="F7735DC9"/>
    <w:multiLevelType w:val="multilevel"/>
    <w:tmpl w:val="F7735DC9"/>
    <w:lvl w:ilvl="0" w:tentative="0">
      <w:start w:val="3"/>
      <w:numFmt w:val="decimal"/>
      <w:lvlText w:val="%1."/>
      <w:lvlJc w:val="left"/>
      <w:pPr>
        <w:ind w:left="309" w:hanging="19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19"/>
        <w:szCs w:val="19"/>
        <w:lang w:val="bs" w:eastAsia="en-US" w:bidi="ar-SA"/>
      </w:rPr>
    </w:lvl>
    <w:lvl w:ilvl="1" w:tentative="0">
      <w:start w:val="1"/>
      <w:numFmt w:val="decimal"/>
      <w:lvlText w:val="%1.%2."/>
      <w:lvlJc w:val="left"/>
      <w:pPr>
        <w:ind w:left="120" w:hanging="33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19"/>
        <w:szCs w:val="19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216" w:hanging="336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132" w:hanging="336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048" w:hanging="336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3964" w:hanging="336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881" w:hanging="336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797" w:hanging="336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13" w:hanging="336"/>
      </w:pPr>
      <w:rPr>
        <w:rFonts w:hint="default"/>
        <w:lang w:val="bs" w:eastAsia="en-US" w:bidi="ar-SA"/>
      </w:rPr>
    </w:lvl>
  </w:abstractNum>
  <w:abstractNum w:abstractNumId="31">
    <w:nsid w:val="F7C479E5"/>
    <w:multiLevelType w:val="singleLevel"/>
    <w:tmpl w:val="F7C479E5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17" w:hanging="298"/>
        <w:jc w:val="left"/>
      </w:pPr>
      <w:rPr>
        <w:rFonts w:hint="default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/>
        <w:spacing w:val="-1"/>
        <w:w w:val="99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2045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857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83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95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108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20" w:hanging="298"/>
      </w:pPr>
      <w:rPr>
        <w:rFonts w:hint="default"/>
        <w:lang w:val="bs" w:eastAsia="en-US" w:bidi="ar-SA"/>
      </w:rPr>
    </w:lvl>
  </w:abstractNum>
  <w:abstractNum w:abstractNumId="33">
    <w:nsid w:val="0059DFAC"/>
    <w:multiLevelType w:val="singleLevel"/>
    <w:tmpl w:val="0059DFAC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0248C179"/>
    <w:multiLevelType w:val="multilevel"/>
    <w:tmpl w:val="0248C17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5">
    <w:nsid w:val="02DFD39E"/>
    <w:multiLevelType w:val="singleLevel"/>
    <w:tmpl w:val="02DFD39E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37">
    <w:nsid w:val="04B60214"/>
    <w:multiLevelType w:val="singleLevel"/>
    <w:tmpl w:val="04B60214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05366E8D"/>
    <w:multiLevelType w:val="singleLevel"/>
    <w:tmpl w:val="05366E8D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0E640482"/>
    <w:multiLevelType w:val="multilevel"/>
    <w:tmpl w:val="0E640482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0">
    <w:nsid w:val="19C1C7F5"/>
    <w:multiLevelType w:val="singleLevel"/>
    <w:tmpl w:val="19C1C7F5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243FCF68"/>
    <w:multiLevelType w:val="multilevel"/>
    <w:tmpl w:val="243FCF68"/>
    <w:lvl w:ilvl="0" w:tentative="0">
      <w:start w:val="2"/>
      <w:numFmt w:val="decimal"/>
      <w:lvlText w:val="%1"/>
      <w:lvlJc w:val="left"/>
      <w:pPr>
        <w:ind w:left="420" w:hanging="300"/>
        <w:jc w:val="left"/>
      </w:pPr>
      <w:rPr>
        <w:rFonts w:hint="default"/>
        <w:lang w:val="bs" w:eastAsia="en-US" w:bidi="ar-SA"/>
      </w:rPr>
    </w:lvl>
    <w:lvl w:ilvl="1" w:tentative="0">
      <w:start w:val="2"/>
      <w:numFmt w:val="decimal"/>
      <w:lvlText w:val="%1.%2"/>
      <w:lvlJc w:val="left"/>
      <w:pPr>
        <w:ind w:left="420" w:hanging="3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2045" w:hanging="300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857" w:hanging="300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300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83" w:hanging="300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95" w:hanging="300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108" w:hanging="300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20" w:hanging="300"/>
      </w:pPr>
      <w:rPr>
        <w:rFonts w:hint="default"/>
        <w:lang w:val="bs" w:eastAsia="en-US" w:bidi="ar-SA"/>
      </w:rPr>
    </w:lvl>
  </w:abstractNum>
  <w:abstractNum w:abstractNumId="42">
    <w:nsid w:val="2470EC97"/>
    <w:multiLevelType w:val="multilevel"/>
    <w:tmpl w:val="2470EC97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3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4">
    <w:nsid w:val="278B2C7D"/>
    <w:multiLevelType w:val="singleLevel"/>
    <w:tmpl w:val="278B2C7D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46">
    <w:nsid w:val="2D822BA7"/>
    <w:multiLevelType w:val="singleLevel"/>
    <w:tmpl w:val="2D822BA7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30D14F3A"/>
    <w:multiLevelType w:val="singleLevel"/>
    <w:tmpl w:val="30D14F3A"/>
    <w:lvl w:ilvl="0" w:tentative="0">
      <w:start w:val="1"/>
      <w:numFmt w:val="decimal"/>
      <w:suff w:val="space"/>
      <w:lvlText w:val="%1."/>
      <w:lvlJc w:val="left"/>
    </w:lvl>
  </w:abstractNum>
  <w:abstractNum w:abstractNumId="48">
    <w:nsid w:val="3355FC74"/>
    <w:multiLevelType w:val="singleLevel"/>
    <w:tmpl w:val="3355FC74"/>
    <w:lvl w:ilvl="0" w:tentative="0">
      <w:start w:val="1"/>
      <w:numFmt w:val="decimal"/>
      <w:suff w:val="space"/>
      <w:lvlText w:val="%1."/>
      <w:lvlJc w:val="left"/>
    </w:lvl>
  </w:abstractNum>
  <w:abstractNum w:abstractNumId="49">
    <w:nsid w:val="35FE8D4D"/>
    <w:multiLevelType w:val="singleLevel"/>
    <w:tmpl w:val="35FE8D4D"/>
    <w:lvl w:ilvl="0" w:tentative="0">
      <w:start w:val="1"/>
      <w:numFmt w:val="decimal"/>
      <w:suff w:val="space"/>
      <w:lvlText w:val="%1."/>
      <w:lvlJc w:val="left"/>
    </w:lvl>
  </w:abstractNum>
  <w:abstractNum w:abstractNumId="50">
    <w:nsid w:val="38BE207E"/>
    <w:multiLevelType w:val="singleLevel"/>
    <w:tmpl w:val="38BE207E"/>
    <w:lvl w:ilvl="0" w:tentative="0">
      <w:start w:val="1"/>
      <w:numFmt w:val="decimal"/>
      <w:suff w:val="space"/>
      <w:lvlText w:val="%1."/>
      <w:lvlJc w:val="left"/>
    </w:lvl>
  </w:abstractNum>
  <w:abstractNum w:abstractNumId="51">
    <w:nsid w:val="38E176D4"/>
    <w:multiLevelType w:val="singleLevel"/>
    <w:tmpl w:val="38E176D4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3EBD874D"/>
    <w:multiLevelType w:val="singleLevel"/>
    <w:tmpl w:val="3EBD874D"/>
    <w:lvl w:ilvl="0" w:tentative="0">
      <w:start w:val="1"/>
      <w:numFmt w:val="decimal"/>
      <w:suff w:val="space"/>
      <w:lvlText w:val="%1."/>
      <w:lvlJc w:val="left"/>
    </w:lvl>
  </w:abstractNum>
  <w:abstractNum w:abstractNumId="53">
    <w:nsid w:val="412CCF9D"/>
    <w:multiLevelType w:val="singleLevel"/>
    <w:tmpl w:val="412CCF9D"/>
    <w:lvl w:ilvl="0" w:tentative="0">
      <w:start w:val="1"/>
      <w:numFmt w:val="decimal"/>
      <w:suff w:val="space"/>
      <w:lvlText w:val="%1."/>
      <w:lvlJc w:val="left"/>
    </w:lvl>
  </w:abstractNum>
  <w:abstractNum w:abstractNumId="54">
    <w:nsid w:val="4432D381"/>
    <w:multiLevelType w:val="singleLevel"/>
    <w:tmpl w:val="4432D381"/>
    <w:lvl w:ilvl="0" w:tentative="0">
      <w:start w:val="1"/>
      <w:numFmt w:val="decimal"/>
      <w:suff w:val="space"/>
      <w:lvlText w:val="%1."/>
      <w:lvlJc w:val="left"/>
    </w:lvl>
  </w:abstractNum>
  <w:abstractNum w:abstractNumId="55">
    <w:nsid w:val="4634DD25"/>
    <w:multiLevelType w:val="singleLevel"/>
    <w:tmpl w:val="4634DD25"/>
    <w:lvl w:ilvl="0" w:tentative="0">
      <w:start w:val="1"/>
      <w:numFmt w:val="decimal"/>
      <w:suff w:val="space"/>
      <w:lvlText w:val="%1."/>
      <w:lvlJc w:val="left"/>
    </w:lvl>
  </w:abstractNum>
  <w:abstractNum w:abstractNumId="56">
    <w:nsid w:val="46A08BB8"/>
    <w:multiLevelType w:val="multilevel"/>
    <w:tmpl w:val="46A08BB8"/>
    <w:lvl w:ilvl="0" w:tentative="0">
      <w:start w:val="3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225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128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031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934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837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40" w:hanging="298"/>
      </w:pPr>
      <w:rPr>
        <w:rFonts w:hint="default"/>
        <w:lang w:val="bs" w:eastAsia="en-US" w:bidi="ar-SA"/>
      </w:rPr>
    </w:lvl>
  </w:abstractNum>
  <w:abstractNum w:abstractNumId="57">
    <w:nsid w:val="494CC264"/>
    <w:multiLevelType w:val="singleLevel"/>
    <w:tmpl w:val="494CC264"/>
    <w:lvl w:ilvl="0" w:tentative="0">
      <w:start w:val="1"/>
      <w:numFmt w:val="decimal"/>
      <w:suff w:val="space"/>
      <w:lvlText w:val="%1."/>
      <w:lvlJc w:val="left"/>
    </w:lvl>
  </w:abstractNum>
  <w:abstractNum w:abstractNumId="58">
    <w:nsid w:val="4B63E605"/>
    <w:multiLevelType w:val="singleLevel"/>
    <w:tmpl w:val="4B63E605"/>
    <w:lvl w:ilvl="0" w:tentative="0">
      <w:start w:val="1"/>
      <w:numFmt w:val="decimal"/>
      <w:suff w:val="space"/>
      <w:lvlText w:val="%1."/>
      <w:lvlJc w:val="left"/>
    </w:lvl>
  </w:abstractNum>
  <w:abstractNum w:abstractNumId="59">
    <w:nsid w:val="4BBD2F02"/>
    <w:multiLevelType w:val="singleLevel"/>
    <w:tmpl w:val="4BBD2F02"/>
    <w:lvl w:ilvl="0" w:tentative="0">
      <w:start w:val="1"/>
      <w:numFmt w:val="decimal"/>
      <w:suff w:val="space"/>
      <w:lvlText w:val="%1."/>
      <w:lvlJc w:val="left"/>
    </w:lvl>
  </w:abstractNum>
  <w:abstractNum w:abstractNumId="60">
    <w:nsid w:val="4C1BAE26"/>
    <w:multiLevelType w:val="multilevel"/>
    <w:tmpl w:val="4C1BAE26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1">
    <w:nsid w:val="4D4DC07F"/>
    <w:multiLevelType w:val="multilevel"/>
    <w:tmpl w:val="4D4DC07F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2">
    <w:nsid w:val="4D94DA66"/>
    <w:multiLevelType w:val="multilevel"/>
    <w:tmpl w:val="4D94DA66"/>
    <w:lvl w:ilvl="0" w:tentative="0">
      <w:start w:val="2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3">
    <w:nsid w:val="4DB2125D"/>
    <w:multiLevelType w:val="singleLevel"/>
    <w:tmpl w:val="4DB2125D"/>
    <w:lvl w:ilvl="0" w:tentative="0">
      <w:start w:val="1"/>
      <w:numFmt w:val="decimal"/>
      <w:suff w:val="space"/>
      <w:lvlText w:val="%1."/>
      <w:lvlJc w:val="left"/>
    </w:lvl>
  </w:abstractNum>
  <w:abstractNum w:abstractNumId="64">
    <w:nsid w:val="5504B0E0"/>
    <w:multiLevelType w:val="singleLevel"/>
    <w:tmpl w:val="5504B0E0"/>
    <w:lvl w:ilvl="0" w:tentative="0">
      <w:start w:val="1"/>
      <w:numFmt w:val="decimal"/>
      <w:suff w:val="space"/>
      <w:lvlText w:val="%1."/>
      <w:lvlJc w:val="left"/>
    </w:lvl>
  </w:abstractNum>
  <w:abstractNum w:abstractNumId="65">
    <w:nsid w:val="570F5125"/>
    <w:multiLevelType w:val="singleLevel"/>
    <w:tmpl w:val="570F5125"/>
    <w:lvl w:ilvl="0" w:tentative="0">
      <w:start w:val="1"/>
      <w:numFmt w:val="decimal"/>
      <w:suff w:val="space"/>
      <w:lvlText w:val="%1."/>
      <w:lvlJc w:val="left"/>
    </w:lvl>
  </w:abstractNum>
  <w:abstractNum w:abstractNumId="6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7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68">
    <w:nsid w:val="60382F6E"/>
    <w:multiLevelType w:val="multilevel"/>
    <w:tmpl w:val="60382F6E"/>
    <w:lvl w:ilvl="0" w:tentative="0">
      <w:start w:val="2"/>
      <w:numFmt w:val="decimal"/>
      <w:lvlText w:val="%1."/>
      <w:lvlJc w:val="left"/>
      <w:pPr>
        <w:ind w:left="319" w:hanging="2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1"/>
      <w:numFmt w:val="decimal"/>
      <w:lvlText w:val="%1.%2"/>
      <w:lvlJc w:val="left"/>
      <w:pPr>
        <w:ind w:left="417" w:hanging="29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322" w:hanging="298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225" w:hanging="298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128" w:hanging="298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031" w:hanging="298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4934" w:hanging="298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5837" w:hanging="298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740" w:hanging="298"/>
      </w:pPr>
      <w:rPr>
        <w:rFonts w:hint="default"/>
        <w:lang w:val="bs" w:eastAsia="en-US" w:bidi="ar-SA"/>
      </w:rPr>
    </w:lvl>
  </w:abstractNum>
  <w:abstractNum w:abstractNumId="69">
    <w:nsid w:val="72183CF9"/>
    <w:multiLevelType w:val="multilevel"/>
    <w:tmpl w:val="72183CF9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abstractNum w:abstractNumId="70">
    <w:nsid w:val="73CAC4B8"/>
    <w:multiLevelType w:val="singleLevel"/>
    <w:tmpl w:val="73CAC4B8"/>
    <w:lvl w:ilvl="0" w:tentative="0">
      <w:start w:val="1"/>
      <w:numFmt w:val="decimal"/>
      <w:suff w:val="space"/>
      <w:lvlText w:val="%1."/>
      <w:lvlJc w:val="left"/>
    </w:lvl>
  </w:abstractNum>
  <w:abstractNum w:abstractNumId="71">
    <w:nsid w:val="77212FFB"/>
    <w:multiLevelType w:val="singleLevel"/>
    <w:tmpl w:val="77212FFB"/>
    <w:lvl w:ilvl="0" w:tentative="0">
      <w:start w:val="1"/>
      <w:numFmt w:val="decimal"/>
      <w:suff w:val="space"/>
      <w:lvlText w:val="%1."/>
      <w:lvlJc w:val="left"/>
    </w:lvl>
  </w:abstractNum>
  <w:abstractNum w:abstractNumId="72">
    <w:nsid w:val="78737B41"/>
    <w:multiLevelType w:val="singleLevel"/>
    <w:tmpl w:val="78737B41"/>
    <w:lvl w:ilvl="0" w:tentative="0">
      <w:start w:val="1"/>
      <w:numFmt w:val="decimal"/>
      <w:suff w:val="space"/>
      <w:lvlText w:val="%1."/>
      <w:lvlJc w:val="left"/>
    </w:lvl>
  </w:abstractNum>
  <w:abstractNum w:abstractNumId="73">
    <w:nsid w:val="797C00A9"/>
    <w:multiLevelType w:val="singleLevel"/>
    <w:tmpl w:val="797C00A9"/>
    <w:lvl w:ilvl="0" w:tentative="0">
      <w:start w:val="1"/>
      <w:numFmt w:val="decimal"/>
      <w:suff w:val="space"/>
      <w:lvlText w:val="%1."/>
      <w:lvlJc w:val="left"/>
    </w:lvl>
  </w:abstractNum>
  <w:abstractNum w:abstractNumId="74">
    <w:nsid w:val="7C246926"/>
    <w:multiLevelType w:val="multilevel"/>
    <w:tmpl w:val="7C246926"/>
    <w:lvl w:ilvl="0" w:tentative="0">
      <w:start w:val="1"/>
      <w:numFmt w:val="decimal"/>
      <w:lvlText w:val="%1."/>
      <w:lvlJc w:val="left"/>
      <w:pPr>
        <w:ind w:left="316" w:hanging="1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9"/>
        <w:sz w:val="20"/>
        <w:szCs w:val="20"/>
        <w:lang w:val="bs" w:eastAsia="en-US" w:bidi="ar-SA"/>
      </w:rPr>
    </w:lvl>
    <w:lvl w:ilvl="1" w:tentative="0">
      <w:start w:val="0"/>
      <w:numFmt w:val="bullet"/>
      <w:lvlText w:val="•"/>
      <w:lvlJc w:val="left"/>
      <w:pPr>
        <w:ind w:left="1142" w:hanging="197"/>
      </w:pPr>
      <w:rPr>
        <w:rFonts w:hint="default"/>
        <w:lang w:val="bs" w:eastAsia="en-US" w:bidi="ar-SA"/>
      </w:rPr>
    </w:lvl>
    <w:lvl w:ilvl="2" w:tentative="0">
      <w:start w:val="0"/>
      <w:numFmt w:val="bullet"/>
      <w:lvlText w:val="•"/>
      <w:lvlJc w:val="left"/>
      <w:pPr>
        <w:ind w:left="1965" w:hanging="197"/>
      </w:pPr>
      <w:rPr>
        <w:rFonts w:hint="default"/>
        <w:lang w:val="bs" w:eastAsia="en-US" w:bidi="ar-SA"/>
      </w:rPr>
    </w:lvl>
    <w:lvl w:ilvl="3" w:tentative="0">
      <w:start w:val="0"/>
      <w:numFmt w:val="bullet"/>
      <w:lvlText w:val="•"/>
      <w:lvlJc w:val="left"/>
      <w:pPr>
        <w:ind w:left="2787" w:hanging="197"/>
      </w:pPr>
      <w:rPr>
        <w:rFonts w:hint="default"/>
        <w:lang w:val="bs" w:eastAsia="en-US" w:bidi="ar-SA"/>
      </w:rPr>
    </w:lvl>
    <w:lvl w:ilvl="4" w:tentative="0">
      <w:start w:val="0"/>
      <w:numFmt w:val="bullet"/>
      <w:lvlText w:val="•"/>
      <w:lvlJc w:val="left"/>
      <w:pPr>
        <w:ind w:left="3610" w:hanging="197"/>
      </w:pPr>
      <w:rPr>
        <w:rFonts w:hint="default"/>
        <w:lang w:val="bs" w:eastAsia="en-US" w:bidi="ar-SA"/>
      </w:rPr>
    </w:lvl>
    <w:lvl w:ilvl="5" w:tentative="0">
      <w:start w:val="0"/>
      <w:numFmt w:val="bullet"/>
      <w:lvlText w:val="•"/>
      <w:lvlJc w:val="left"/>
      <w:pPr>
        <w:ind w:left="4433" w:hanging="197"/>
      </w:pPr>
      <w:rPr>
        <w:rFonts w:hint="default"/>
        <w:lang w:val="bs" w:eastAsia="en-US" w:bidi="ar-SA"/>
      </w:rPr>
    </w:lvl>
    <w:lvl w:ilvl="6" w:tentative="0">
      <w:start w:val="0"/>
      <w:numFmt w:val="bullet"/>
      <w:lvlText w:val="•"/>
      <w:lvlJc w:val="left"/>
      <w:pPr>
        <w:ind w:left="5255" w:hanging="197"/>
      </w:pPr>
      <w:rPr>
        <w:rFonts w:hint="default"/>
        <w:lang w:val="bs" w:eastAsia="en-US" w:bidi="ar-SA"/>
      </w:rPr>
    </w:lvl>
    <w:lvl w:ilvl="7" w:tentative="0">
      <w:start w:val="0"/>
      <w:numFmt w:val="bullet"/>
      <w:lvlText w:val="•"/>
      <w:lvlJc w:val="left"/>
      <w:pPr>
        <w:ind w:left="6078" w:hanging="197"/>
      </w:pPr>
      <w:rPr>
        <w:rFonts w:hint="default"/>
        <w:lang w:val="bs" w:eastAsia="en-US" w:bidi="ar-SA"/>
      </w:rPr>
    </w:lvl>
    <w:lvl w:ilvl="8" w:tentative="0">
      <w:start w:val="0"/>
      <w:numFmt w:val="bullet"/>
      <w:lvlText w:val="•"/>
      <w:lvlJc w:val="left"/>
      <w:pPr>
        <w:ind w:left="6900" w:hanging="197"/>
      </w:pPr>
      <w:rPr>
        <w:rFonts w:hint="default"/>
        <w:lang w:val="bs" w:eastAsia="en-US" w:bidi="ar-SA"/>
      </w:rPr>
    </w:lvl>
  </w:abstractNum>
  <w:num w:numId="1">
    <w:abstractNumId w:val="32"/>
  </w:num>
  <w:num w:numId="2">
    <w:abstractNumId w:val="22"/>
  </w:num>
  <w:num w:numId="3">
    <w:abstractNumId w:val="66"/>
  </w:num>
  <w:num w:numId="4">
    <w:abstractNumId w:val="18"/>
  </w:num>
  <w:num w:numId="5">
    <w:abstractNumId w:val="13"/>
  </w:num>
  <w:num w:numId="6">
    <w:abstractNumId w:val="36"/>
  </w:num>
  <w:num w:numId="7">
    <w:abstractNumId w:val="43"/>
  </w:num>
  <w:num w:numId="8">
    <w:abstractNumId w:val="69"/>
  </w:num>
  <w:num w:numId="9">
    <w:abstractNumId w:val="34"/>
  </w:num>
  <w:num w:numId="10">
    <w:abstractNumId w:val="4"/>
  </w:num>
  <w:num w:numId="11">
    <w:abstractNumId w:val="45"/>
  </w:num>
  <w:num w:numId="12">
    <w:abstractNumId w:val="67"/>
  </w:num>
  <w:num w:numId="13">
    <w:abstractNumId w:val="19"/>
  </w:num>
  <w:num w:numId="14">
    <w:abstractNumId w:val="61"/>
  </w:num>
  <w:num w:numId="15">
    <w:abstractNumId w:val="29"/>
  </w:num>
  <w:num w:numId="16">
    <w:abstractNumId w:val="42"/>
  </w:num>
  <w:num w:numId="17">
    <w:abstractNumId w:val="27"/>
  </w:num>
  <w:num w:numId="18">
    <w:abstractNumId w:val="26"/>
  </w:num>
  <w:num w:numId="19">
    <w:abstractNumId w:val="6"/>
  </w:num>
  <w:num w:numId="20">
    <w:abstractNumId w:val="60"/>
  </w:num>
  <w:num w:numId="21">
    <w:abstractNumId w:val="7"/>
  </w:num>
  <w:num w:numId="22">
    <w:abstractNumId w:val="50"/>
  </w:num>
  <w:num w:numId="23">
    <w:abstractNumId w:val="8"/>
  </w:num>
  <w:num w:numId="24">
    <w:abstractNumId w:val="47"/>
  </w:num>
  <w:num w:numId="25">
    <w:abstractNumId w:val="23"/>
  </w:num>
  <w:num w:numId="26">
    <w:abstractNumId w:val="17"/>
  </w:num>
  <w:num w:numId="27">
    <w:abstractNumId w:val="12"/>
  </w:num>
  <w:num w:numId="28">
    <w:abstractNumId w:val="0"/>
  </w:num>
  <w:num w:numId="29">
    <w:abstractNumId w:val="57"/>
  </w:num>
  <w:num w:numId="30">
    <w:abstractNumId w:val="68"/>
  </w:num>
  <w:num w:numId="31">
    <w:abstractNumId w:val="39"/>
  </w:num>
  <w:num w:numId="32">
    <w:abstractNumId w:val="56"/>
  </w:num>
  <w:num w:numId="33">
    <w:abstractNumId w:val="11"/>
  </w:num>
  <w:num w:numId="34">
    <w:abstractNumId w:val="74"/>
  </w:num>
  <w:num w:numId="35">
    <w:abstractNumId w:val="1"/>
  </w:num>
  <w:num w:numId="36">
    <w:abstractNumId w:val="48"/>
  </w:num>
  <w:num w:numId="37">
    <w:abstractNumId w:val="15"/>
  </w:num>
  <w:num w:numId="38">
    <w:abstractNumId w:val="72"/>
  </w:num>
  <w:num w:numId="39">
    <w:abstractNumId w:val="46"/>
  </w:num>
  <w:num w:numId="40">
    <w:abstractNumId w:val="3"/>
  </w:num>
  <w:num w:numId="41">
    <w:abstractNumId w:val="37"/>
  </w:num>
  <w:num w:numId="42">
    <w:abstractNumId w:val="58"/>
  </w:num>
  <w:num w:numId="43">
    <w:abstractNumId w:val="44"/>
  </w:num>
  <w:num w:numId="44">
    <w:abstractNumId w:val="16"/>
  </w:num>
  <w:num w:numId="45">
    <w:abstractNumId w:val="38"/>
  </w:num>
  <w:num w:numId="46">
    <w:abstractNumId w:val="63"/>
  </w:num>
  <w:num w:numId="47">
    <w:abstractNumId w:val="14"/>
  </w:num>
  <w:num w:numId="48">
    <w:abstractNumId w:val="25"/>
  </w:num>
  <w:num w:numId="49">
    <w:abstractNumId w:val="28"/>
  </w:num>
  <w:num w:numId="50">
    <w:abstractNumId w:val="55"/>
  </w:num>
  <w:num w:numId="51">
    <w:abstractNumId w:val="35"/>
  </w:num>
  <w:num w:numId="52">
    <w:abstractNumId w:val="5"/>
  </w:num>
  <w:num w:numId="53">
    <w:abstractNumId w:val="41"/>
  </w:num>
  <w:num w:numId="54">
    <w:abstractNumId w:val="40"/>
  </w:num>
  <w:num w:numId="55">
    <w:abstractNumId w:val="62"/>
  </w:num>
  <w:num w:numId="56">
    <w:abstractNumId w:val="30"/>
  </w:num>
  <w:num w:numId="57">
    <w:abstractNumId w:val="24"/>
  </w:num>
  <w:num w:numId="58">
    <w:abstractNumId w:val="59"/>
  </w:num>
  <w:num w:numId="59">
    <w:abstractNumId w:val="52"/>
  </w:num>
  <w:num w:numId="60">
    <w:abstractNumId w:val="31"/>
  </w:num>
  <w:num w:numId="61">
    <w:abstractNumId w:val="64"/>
  </w:num>
  <w:num w:numId="62">
    <w:abstractNumId w:val="71"/>
  </w:num>
  <w:num w:numId="63">
    <w:abstractNumId w:val="54"/>
  </w:num>
  <w:num w:numId="64">
    <w:abstractNumId w:val="53"/>
  </w:num>
  <w:num w:numId="65">
    <w:abstractNumId w:val="10"/>
  </w:num>
  <w:num w:numId="66">
    <w:abstractNumId w:val="2"/>
  </w:num>
  <w:num w:numId="67">
    <w:abstractNumId w:val="33"/>
  </w:num>
  <w:num w:numId="68">
    <w:abstractNumId w:val="51"/>
  </w:num>
  <w:num w:numId="69">
    <w:abstractNumId w:val="20"/>
  </w:num>
  <w:num w:numId="70">
    <w:abstractNumId w:val="70"/>
  </w:num>
  <w:num w:numId="71">
    <w:abstractNumId w:val="73"/>
  </w:num>
  <w:num w:numId="72">
    <w:abstractNumId w:val="21"/>
  </w:num>
  <w:num w:numId="73">
    <w:abstractNumId w:val="49"/>
  </w:num>
  <w:num w:numId="74">
    <w:abstractNumId w:val="65"/>
  </w:num>
  <w:num w:numId="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263C24"/>
    <w:rsid w:val="02D23D27"/>
    <w:rsid w:val="033E1E33"/>
    <w:rsid w:val="064C776E"/>
    <w:rsid w:val="068A4895"/>
    <w:rsid w:val="06A64D33"/>
    <w:rsid w:val="0A9E1308"/>
    <w:rsid w:val="0D01078D"/>
    <w:rsid w:val="0DF26AA3"/>
    <w:rsid w:val="11423694"/>
    <w:rsid w:val="16076B03"/>
    <w:rsid w:val="161F714E"/>
    <w:rsid w:val="1653052A"/>
    <w:rsid w:val="17917926"/>
    <w:rsid w:val="17973193"/>
    <w:rsid w:val="19456007"/>
    <w:rsid w:val="1993560D"/>
    <w:rsid w:val="1C70702D"/>
    <w:rsid w:val="1F763715"/>
    <w:rsid w:val="1F7C2E2C"/>
    <w:rsid w:val="23887A65"/>
    <w:rsid w:val="262275D1"/>
    <w:rsid w:val="271677D9"/>
    <w:rsid w:val="2A351FC9"/>
    <w:rsid w:val="2AF47750"/>
    <w:rsid w:val="2C153C31"/>
    <w:rsid w:val="2E8D1666"/>
    <w:rsid w:val="2F192E44"/>
    <w:rsid w:val="336162B8"/>
    <w:rsid w:val="36C31C82"/>
    <w:rsid w:val="36D55CF8"/>
    <w:rsid w:val="375559A5"/>
    <w:rsid w:val="38940D3C"/>
    <w:rsid w:val="39B55BFC"/>
    <w:rsid w:val="3DD67F71"/>
    <w:rsid w:val="41040444"/>
    <w:rsid w:val="44E512FD"/>
    <w:rsid w:val="44F7556E"/>
    <w:rsid w:val="45193094"/>
    <w:rsid w:val="46BF5E15"/>
    <w:rsid w:val="47F1794F"/>
    <w:rsid w:val="48DF52A9"/>
    <w:rsid w:val="4A402E7A"/>
    <w:rsid w:val="4B152FE8"/>
    <w:rsid w:val="4B352415"/>
    <w:rsid w:val="4D9A32CB"/>
    <w:rsid w:val="509E478B"/>
    <w:rsid w:val="50C36407"/>
    <w:rsid w:val="52CF270B"/>
    <w:rsid w:val="52DE3346"/>
    <w:rsid w:val="535808F9"/>
    <w:rsid w:val="53EA424C"/>
    <w:rsid w:val="575C1573"/>
    <w:rsid w:val="59040793"/>
    <w:rsid w:val="596C3BDD"/>
    <w:rsid w:val="5A450095"/>
    <w:rsid w:val="5CEC4210"/>
    <w:rsid w:val="5EC92078"/>
    <w:rsid w:val="5EF56D47"/>
    <w:rsid w:val="5F92753F"/>
    <w:rsid w:val="5FCB7520"/>
    <w:rsid w:val="5FE03089"/>
    <w:rsid w:val="60CB3BFB"/>
    <w:rsid w:val="629D3483"/>
    <w:rsid w:val="62A76E4F"/>
    <w:rsid w:val="631A1780"/>
    <w:rsid w:val="644602C0"/>
    <w:rsid w:val="65682C79"/>
    <w:rsid w:val="65F1788C"/>
    <w:rsid w:val="66B673B1"/>
    <w:rsid w:val="674439FD"/>
    <w:rsid w:val="67A11640"/>
    <w:rsid w:val="68747553"/>
    <w:rsid w:val="68B1140F"/>
    <w:rsid w:val="6A792065"/>
    <w:rsid w:val="6A987E20"/>
    <w:rsid w:val="6ADF7D85"/>
    <w:rsid w:val="6BB87470"/>
    <w:rsid w:val="6CE80618"/>
    <w:rsid w:val="6DCC51BF"/>
    <w:rsid w:val="6DD62748"/>
    <w:rsid w:val="700E7560"/>
    <w:rsid w:val="70C565CD"/>
    <w:rsid w:val="719A2164"/>
    <w:rsid w:val="745D47C3"/>
    <w:rsid w:val="758F1E95"/>
    <w:rsid w:val="75D67A03"/>
    <w:rsid w:val="793952BA"/>
    <w:rsid w:val="7AF63779"/>
    <w:rsid w:val="7B756BE4"/>
    <w:rsid w:val="7C262A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b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Calibri" w:hAnsi="Calibri" w:eastAsia="Calibri" w:cs="Calibri"/>
      <w:b/>
      <w:bCs/>
      <w:sz w:val="20"/>
      <w:szCs w:val="20"/>
      <w:lang w:val="b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0"/>
      <w:szCs w:val="20"/>
      <w:lang w:val="bs" w:eastAsia="en-US" w:bidi="ar-SA"/>
    </w:rPr>
  </w:style>
  <w:style w:type="paragraph" w:styleId="6">
    <w:name w:val="Title"/>
    <w:basedOn w:val="1"/>
    <w:qFormat/>
    <w:uiPriority w:val="1"/>
    <w:pPr>
      <w:spacing w:before="87"/>
      <w:ind w:left="436" w:hanging="317"/>
    </w:pPr>
    <w:rPr>
      <w:rFonts w:ascii="Calibri" w:hAnsi="Calibri" w:eastAsia="Calibri" w:cs="Calibri"/>
      <w:b/>
      <w:bCs/>
      <w:sz w:val="21"/>
      <w:szCs w:val="21"/>
      <w:lang w:val="b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316" w:hanging="197"/>
    </w:pPr>
    <w:rPr>
      <w:rFonts w:ascii="Calibri" w:hAnsi="Calibri" w:eastAsia="Calibri" w:cs="Calibri"/>
      <w:lang w:val="bs" w:eastAsia="en-US" w:bidi="ar-SA"/>
    </w:rPr>
  </w:style>
  <w:style w:type="paragraph" w:customStyle="1" w:styleId="9">
    <w:name w:val="Table Paragraph"/>
    <w:basedOn w:val="1"/>
    <w:qFormat/>
    <w:uiPriority w:val="1"/>
    <w:rPr>
      <w:lang w:val="b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jpeg"/><Relationship Id="rId95" Type="http://schemas.openxmlformats.org/officeDocument/2006/relationships/image" Target="media/image90.jpeg"/><Relationship Id="rId94" Type="http://schemas.openxmlformats.org/officeDocument/2006/relationships/image" Target="media/image89.jpe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jpeg"/><Relationship Id="rId89" Type="http://schemas.openxmlformats.org/officeDocument/2006/relationships/image" Target="media/image84.jpe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jpe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pn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jpeg"/><Relationship Id="rId46" Type="http://schemas.openxmlformats.org/officeDocument/2006/relationships/image" Target="media/image41.pn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2" Type="http://schemas.openxmlformats.org/officeDocument/2006/relationships/fontTable" Target="fontTable.xml"/><Relationship Id="rId171" Type="http://schemas.openxmlformats.org/officeDocument/2006/relationships/numbering" Target="numbering.xml"/><Relationship Id="rId170" Type="http://schemas.openxmlformats.org/officeDocument/2006/relationships/image" Target="media/image165.png"/><Relationship Id="rId17" Type="http://schemas.openxmlformats.org/officeDocument/2006/relationships/image" Target="media/image12.jpe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png"/><Relationship Id="rId166" Type="http://schemas.openxmlformats.org/officeDocument/2006/relationships/image" Target="media/image161.jpe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jpeg"/><Relationship Id="rId161" Type="http://schemas.openxmlformats.org/officeDocument/2006/relationships/image" Target="media/image156.jpeg"/><Relationship Id="rId160" Type="http://schemas.openxmlformats.org/officeDocument/2006/relationships/image" Target="media/image155.jpeg"/><Relationship Id="rId16" Type="http://schemas.openxmlformats.org/officeDocument/2006/relationships/image" Target="media/image11.jpeg"/><Relationship Id="rId159" Type="http://schemas.openxmlformats.org/officeDocument/2006/relationships/image" Target="media/image154.jpeg"/><Relationship Id="rId158" Type="http://schemas.openxmlformats.org/officeDocument/2006/relationships/image" Target="media/image153.png"/><Relationship Id="rId157" Type="http://schemas.openxmlformats.org/officeDocument/2006/relationships/image" Target="media/image152.jpeg"/><Relationship Id="rId156" Type="http://schemas.openxmlformats.org/officeDocument/2006/relationships/image" Target="media/image151.png"/><Relationship Id="rId155" Type="http://schemas.openxmlformats.org/officeDocument/2006/relationships/image" Target="media/image150.jpeg"/><Relationship Id="rId154" Type="http://schemas.openxmlformats.org/officeDocument/2006/relationships/image" Target="media/image149.png"/><Relationship Id="rId153" Type="http://schemas.openxmlformats.org/officeDocument/2006/relationships/image" Target="media/image148.jpeg"/><Relationship Id="rId152" Type="http://schemas.openxmlformats.org/officeDocument/2006/relationships/image" Target="media/image147.jpeg"/><Relationship Id="rId151" Type="http://schemas.openxmlformats.org/officeDocument/2006/relationships/image" Target="media/image146.jpeg"/><Relationship Id="rId150" Type="http://schemas.openxmlformats.org/officeDocument/2006/relationships/image" Target="media/image145.png"/><Relationship Id="rId15" Type="http://schemas.openxmlformats.org/officeDocument/2006/relationships/image" Target="media/image10.jpeg"/><Relationship Id="rId149" Type="http://schemas.openxmlformats.org/officeDocument/2006/relationships/image" Target="media/image144.jpeg"/><Relationship Id="rId148" Type="http://schemas.openxmlformats.org/officeDocument/2006/relationships/image" Target="media/image143.jpeg"/><Relationship Id="rId147" Type="http://schemas.openxmlformats.org/officeDocument/2006/relationships/image" Target="media/image142.jpeg"/><Relationship Id="rId146" Type="http://schemas.openxmlformats.org/officeDocument/2006/relationships/image" Target="media/image141.jpeg"/><Relationship Id="rId145" Type="http://schemas.openxmlformats.org/officeDocument/2006/relationships/image" Target="media/image140.jpeg"/><Relationship Id="rId144" Type="http://schemas.openxmlformats.org/officeDocument/2006/relationships/image" Target="media/image139.png"/><Relationship Id="rId143" Type="http://schemas.openxmlformats.org/officeDocument/2006/relationships/image" Target="media/image138.jpeg"/><Relationship Id="rId142" Type="http://schemas.openxmlformats.org/officeDocument/2006/relationships/image" Target="media/image137.jpeg"/><Relationship Id="rId141" Type="http://schemas.openxmlformats.org/officeDocument/2006/relationships/image" Target="media/image136.jpeg"/><Relationship Id="rId140" Type="http://schemas.openxmlformats.org/officeDocument/2006/relationships/image" Target="media/image135.jpeg"/><Relationship Id="rId14" Type="http://schemas.openxmlformats.org/officeDocument/2006/relationships/image" Target="media/image9.jpeg"/><Relationship Id="rId139" Type="http://schemas.openxmlformats.org/officeDocument/2006/relationships/image" Target="media/image134.jpeg"/><Relationship Id="rId138" Type="http://schemas.openxmlformats.org/officeDocument/2006/relationships/image" Target="media/image133.jpe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jpe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jpe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jpe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ScaleCrop>false</ScaleCrop>
  <LinksUpToDate>false</LinksUpToDate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2022-10-01T21:59:00Z</dcterms:created>
  <dc:creator>kamel</dc:creator>
  <cp:lastModifiedBy>Marko Đokić</cp:lastModifiedBy>
  <dcterms:modified xsi:type="dcterms:W3CDTF">2022-11-15T22:19:54Z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2022-10-01T00:00:00Z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95D567FA7FB84701B340437E54BD2F70</vt:lpwstr>
  </property>
</Properties>
</file>