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42"/>
        <w:ind w:left="120"/>
      </w:pPr>
      <w:r>
        <w:t>SPECIFIKACIJA</w:t>
      </w:r>
      <w:r>
        <w:rPr>
          <w:spacing w:val="-5"/>
        </w:rPr>
        <w:t xml:space="preserve"> </w:t>
      </w:r>
      <w:r>
        <w:t>KORISNICKIH</w:t>
      </w:r>
      <w:r>
        <w:rPr>
          <w:spacing w:val="-2"/>
        </w:rPr>
        <w:t xml:space="preserve"> </w:t>
      </w:r>
      <w:r>
        <w:t>ZAHTEVA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1"/>
          <w:numId w:val="1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Verbalni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 w:right="493"/>
      </w:pPr>
      <w:r>
        <w:t>Potrebno je projektovati I implementirati web aplikaciju za ugostiteljskih usluga dostave hrane</w:t>
      </w:r>
      <w:r>
        <w:rPr>
          <w:spacing w:val="1"/>
        </w:rPr>
        <w:t xml:space="preserve"> </w:t>
      </w:r>
      <w:r>
        <w:t>fiktivnog restorana. Sistem ce imati 5 korisnika a to su fizicko/pravno lice, sef restorana, konobar</w:t>
      </w:r>
      <w:r>
        <w:rPr>
          <w:spacing w:val="1"/>
        </w:rPr>
        <w:t xml:space="preserve"> </w:t>
      </w:r>
      <w:r>
        <w:t>restorana I stanje (uvid u statistiku). u narednim razmatranjima posmatrace se ponasanje sistema</w:t>
      </w:r>
      <w:r>
        <w:rPr>
          <w:spacing w:val="-43"/>
        </w:rPr>
        <w:t xml:space="preserve"> </w:t>
      </w:r>
      <w:r>
        <w:t>kada</w:t>
      </w:r>
      <w:r>
        <w:rPr>
          <w:spacing w:val="-3"/>
        </w:rPr>
        <w:t xml:space="preserve"> </w:t>
      </w:r>
      <w:r>
        <w:t>je</w:t>
      </w:r>
      <w:r>
        <w:rPr>
          <w:spacing w:val="-1"/>
        </w:rPr>
        <w:t xml:space="preserve"> </w:t>
      </w:r>
      <w:r>
        <w:t>ulogovan</w:t>
      </w:r>
      <w:r>
        <w:rPr>
          <w:spacing w:val="1"/>
        </w:rPr>
        <w:t xml:space="preserve"> </w:t>
      </w:r>
      <w:r>
        <w:t>neki</w:t>
      </w:r>
      <w:r>
        <w:rPr>
          <w:spacing w:val="2"/>
        </w:rPr>
        <w:t xml:space="preserve"> </w:t>
      </w:r>
      <w:r>
        <w:t>od</w:t>
      </w:r>
      <w:r>
        <w:rPr>
          <w:spacing w:val="-1"/>
        </w:rPr>
        <w:t xml:space="preserve"> </w:t>
      </w:r>
      <w:r>
        <w:t>korisnika.</w:t>
      </w:r>
    </w:p>
    <w:p>
      <w:pPr>
        <w:pStyle w:val="5"/>
      </w:pPr>
    </w:p>
    <w:p>
      <w:pPr>
        <w:pStyle w:val="8"/>
        <w:numPr>
          <w:ilvl w:val="1"/>
          <w:numId w:val="1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Slucajevi</w:t>
      </w:r>
      <w:r>
        <w:rPr>
          <w:spacing w:val="-5"/>
          <w:sz w:val="20"/>
        </w:rPr>
        <w:t xml:space="preserve"> </w:t>
      </w:r>
      <w:r>
        <w:rPr>
          <w:sz w:val="20"/>
        </w:rPr>
        <w:t>koriscenja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Na</w:t>
      </w:r>
      <w:r>
        <w:rPr>
          <w:spacing w:val="-6"/>
        </w:rPr>
        <w:t xml:space="preserve"> </w:t>
      </w:r>
      <w:r>
        <w:t>osnovu</w:t>
      </w:r>
      <w:r>
        <w:rPr>
          <w:spacing w:val="-1"/>
        </w:rPr>
        <w:t xml:space="preserve"> </w:t>
      </w:r>
      <w:r>
        <w:t>verbalnog</w:t>
      </w:r>
      <w:r>
        <w:rPr>
          <w:spacing w:val="-2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4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sledeci</w:t>
      </w:r>
      <w:r>
        <w:rPr>
          <w:spacing w:val="-3"/>
        </w:rPr>
        <w:t xml:space="preserve"> </w:t>
      </w:r>
      <w:r>
        <w:t>slucajevi</w:t>
      </w:r>
      <w:r>
        <w:rPr>
          <w:spacing w:val="-2"/>
        </w:rPr>
        <w:t xml:space="preserve"> </w:t>
      </w:r>
      <w:r>
        <w:t>koriscenja</w:t>
      </w:r>
      <w:r>
        <w:rPr>
          <w:spacing w:val="-3"/>
        </w:rPr>
        <w:t xml:space="preserve"> </w:t>
      </w:r>
      <w:r>
        <w:t>za</w:t>
      </w:r>
      <w:r>
        <w:rPr>
          <w:spacing w:val="-6"/>
        </w:rPr>
        <w:t xml:space="preserve"> </w:t>
      </w:r>
      <w:r>
        <w:rPr>
          <w:b/>
        </w:rPr>
        <w:t>fizicko</w:t>
      </w:r>
      <w:r>
        <w:rPr>
          <w:b/>
          <w:spacing w:val="-2"/>
        </w:rPr>
        <w:t xml:space="preserve"> </w:t>
      </w:r>
      <w:r>
        <w:rPr>
          <w:b/>
        </w:rPr>
        <w:t>lice</w:t>
      </w:r>
      <w:r>
        <w:t>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Kreiranje</w:t>
      </w:r>
      <w:r>
        <w:rPr>
          <w:spacing w:val="-4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5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3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Brisanje</w:t>
      </w:r>
      <w:r>
        <w:rPr>
          <w:spacing w:val="-6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4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6"/>
          <w:sz w:val="20"/>
        </w:rPr>
        <w:t xml:space="preserve"> </w:t>
      </w:r>
      <w:r>
        <w:rPr>
          <w:sz w:val="20"/>
        </w:rPr>
        <w:t>sifre</w:t>
      </w:r>
      <w:r>
        <w:rPr>
          <w:spacing w:val="-2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Dodavanje</w:t>
      </w:r>
      <w:r>
        <w:rPr>
          <w:spacing w:val="-5"/>
          <w:sz w:val="20"/>
        </w:rPr>
        <w:t xml:space="preserve"> </w:t>
      </w:r>
      <w:r>
        <w:rPr>
          <w:sz w:val="20"/>
        </w:rPr>
        <w:t>artikla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  <w:r>
        <w:rPr>
          <w:spacing w:val="-5"/>
          <w:sz w:val="20"/>
        </w:rPr>
        <w:t xml:space="preserve"> </w:t>
      </w:r>
      <w:r>
        <w:rPr>
          <w:sz w:val="20"/>
        </w:rPr>
        <w:t>(Maksimalna</w:t>
      </w:r>
      <w:r>
        <w:rPr>
          <w:spacing w:val="-3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50</w:t>
      </w:r>
      <w:r>
        <w:rPr>
          <w:spacing w:val="-3"/>
          <w:sz w:val="20"/>
        </w:rPr>
        <w:t xml:space="preserve"> </w:t>
      </w:r>
      <w:r>
        <w:rPr>
          <w:sz w:val="20"/>
        </w:rPr>
        <w:t>artikala)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Brisanje</w:t>
      </w:r>
      <w:r>
        <w:rPr>
          <w:spacing w:val="-4"/>
          <w:sz w:val="20"/>
        </w:rPr>
        <w:t xml:space="preserve"> </w:t>
      </w:r>
      <w:r>
        <w:rPr>
          <w:sz w:val="20"/>
        </w:rPr>
        <w:t>artikla</w:t>
      </w:r>
      <w:r>
        <w:rPr>
          <w:spacing w:val="-1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4"/>
          <w:sz w:val="20"/>
        </w:rPr>
        <w:t xml:space="preserve"> </w:t>
      </w:r>
      <w:r>
        <w:rPr>
          <w:sz w:val="20"/>
        </w:rPr>
        <w:t>kolicine</w:t>
      </w:r>
      <w:r>
        <w:rPr>
          <w:spacing w:val="-1"/>
          <w:sz w:val="20"/>
        </w:rPr>
        <w:t xml:space="preserve"> </w:t>
      </w:r>
      <w:r>
        <w:rPr>
          <w:sz w:val="20"/>
        </w:rPr>
        <w:t>artikla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korpi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Otkazivanje</w:t>
      </w:r>
      <w:r>
        <w:rPr>
          <w:spacing w:val="-6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0" w:lineRule="auto"/>
        <w:ind w:left="316" w:leftChars="0" w:right="0" w:rightChars="0" w:hanging="197" w:firstLineChars="0"/>
        <w:jc w:val="left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>Lociranje porudzbine</w:t>
      </w:r>
    </w:p>
    <w:p>
      <w:pPr>
        <w:pStyle w:val="5"/>
      </w:pPr>
    </w:p>
    <w:p>
      <w:pPr>
        <w:pStyle w:val="5"/>
      </w:pPr>
    </w:p>
    <w:p>
      <w:pPr>
        <w:pStyle w:val="5"/>
        <w:ind w:left="120"/>
      </w:pPr>
      <w:r>
        <w:t>Na</w:t>
      </w:r>
      <w:r>
        <w:rPr>
          <w:spacing w:val="-5"/>
        </w:rPr>
        <w:t xml:space="preserve"> </w:t>
      </w:r>
      <w:r>
        <w:t>osovu</w:t>
      </w:r>
      <w:r>
        <w:rPr>
          <w:spacing w:val="-3"/>
        </w:rPr>
        <w:t xml:space="preserve"> </w:t>
      </w:r>
      <w:r>
        <w:t>verbalnog</w:t>
      </w:r>
      <w:r>
        <w:rPr>
          <w:spacing w:val="-3"/>
        </w:rPr>
        <w:t xml:space="preserve"> </w:t>
      </w:r>
      <w:r>
        <w:t>modela</w:t>
      </w:r>
      <w:r>
        <w:rPr>
          <w:spacing w:val="-2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sledeci</w:t>
      </w:r>
      <w:r>
        <w:rPr>
          <w:spacing w:val="-2"/>
        </w:rPr>
        <w:t xml:space="preserve"> </w:t>
      </w:r>
      <w:r>
        <w:t>slucajevi</w:t>
      </w:r>
      <w:r>
        <w:rPr>
          <w:spacing w:val="-3"/>
        </w:rPr>
        <w:t xml:space="preserve"> </w:t>
      </w:r>
      <w:r>
        <w:t>koriscenja</w:t>
      </w:r>
      <w:r>
        <w:rPr>
          <w:spacing w:val="-2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rPr>
          <w:b/>
        </w:rPr>
        <w:t>pravno</w:t>
      </w:r>
      <w:r>
        <w:rPr>
          <w:b/>
          <w:spacing w:val="-2"/>
        </w:rPr>
        <w:t xml:space="preserve"> </w:t>
      </w:r>
      <w:r>
        <w:rPr>
          <w:b/>
        </w:rPr>
        <w:t>lice</w:t>
      </w:r>
      <w:r>
        <w:t>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Kreiranje</w:t>
      </w:r>
      <w:r>
        <w:rPr>
          <w:spacing w:val="-4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5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Brisanje</w:t>
      </w:r>
      <w:r>
        <w:rPr>
          <w:spacing w:val="-6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4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6"/>
          <w:sz w:val="20"/>
        </w:rPr>
        <w:t xml:space="preserve"> </w:t>
      </w:r>
      <w:r>
        <w:rPr>
          <w:sz w:val="20"/>
        </w:rPr>
        <w:t>sifre</w:t>
      </w:r>
      <w:r>
        <w:rPr>
          <w:spacing w:val="-2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Dodavanje</w:t>
      </w:r>
      <w:r>
        <w:rPr>
          <w:spacing w:val="-5"/>
          <w:sz w:val="20"/>
        </w:rPr>
        <w:t xml:space="preserve"> </w:t>
      </w:r>
      <w:r>
        <w:rPr>
          <w:sz w:val="20"/>
        </w:rPr>
        <w:t>artikla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  <w:r>
        <w:rPr>
          <w:spacing w:val="-5"/>
          <w:sz w:val="20"/>
        </w:rPr>
        <w:t xml:space="preserve"> </w:t>
      </w:r>
      <w:r>
        <w:rPr>
          <w:sz w:val="20"/>
        </w:rPr>
        <w:t>(Maksimalna</w:t>
      </w:r>
      <w:r>
        <w:rPr>
          <w:spacing w:val="-3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150</w:t>
      </w:r>
      <w:r>
        <w:rPr>
          <w:spacing w:val="-3"/>
          <w:sz w:val="20"/>
        </w:rPr>
        <w:t xml:space="preserve"> </w:t>
      </w:r>
      <w:r>
        <w:rPr>
          <w:sz w:val="20"/>
        </w:rPr>
        <w:t>artikala)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Brisanje</w:t>
      </w:r>
      <w:r>
        <w:rPr>
          <w:spacing w:val="-4"/>
          <w:sz w:val="20"/>
        </w:rPr>
        <w:t xml:space="preserve"> </w:t>
      </w:r>
      <w:r>
        <w:rPr>
          <w:sz w:val="20"/>
        </w:rPr>
        <w:t>artikla</w:t>
      </w:r>
      <w:r>
        <w:rPr>
          <w:spacing w:val="-1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4"/>
          <w:sz w:val="20"/>
        </w:rPr>
        <w:t xml:space="preserve"> </w:t>
      </w:r>
      <w:r>
        <w:rPr>
          <w:sz w:val="20"/>
        </w:rPr>
        <w:t>kolicine</w:t>
      </w:r>
      <w:r>
        <w:rPr>
          <w:spacing w:val="-1"/>
          <w:sz w:val="20"/>
        </w:rPr>
        <w:t xml:space="preserve"> </w:t>
      </w:r>
      <w:r>
        <w:rPr>
          <w:sz w:val="20"/>
        </w:rPr>
        <w:t>artikla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korpi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Otkazivanje</w:t>
      </w:r>
      <w:r>
        <w:rPr>
          <w:spacing w:val="-6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rFonts w:hint="default"/>
          <w:sz w:val="20"/>
          <w:lang w:val="en-US"/>
        </w:rPr>
        <w:t>Lociranje porudzbine</w:t>
      </w:r>
    </w:p>
    <w:p>
      <w:pPr>
        <w:pStyle w:val="5"/>
      </w:pPr>
    </w:p>
    <w:p>
      <w:pPr>
        <w:pStyle w:val="5"/>
        <w:spacing w:before="12"/>
        <w:rPr>
          <w:sz w:val="19"/>
        </w:rPr>
      </w:pPr>
    </w:p>
    <w:p>
      <w:pPr>
        <w:pStyle w:val="5"/>
        <w:ind w:left="120"/>
      </w:pPr>
      <w:r>
        <w:t>Na</w:t>
      </w:r>
      <w:r>
        <w:rPr>
          <w:spacing w:val="-6"/>
        </w:rPr>
        <w:t xml:space="preserve"> </w:t>
      </w:r>
      <w:r>
        <w:t>osovu</w:t>
      </w:r>
      <w:r>
        <w:rPr>
          <w:spacing w:val="-2"/>
        </w:rPr>
        <w:t xml:space="preserve"> </w:t>
      </w:r>
      <w:r>
        <w:t>verbalnog</w:t>
      </w:r>
      <w:r>
        <w:rPr>
          <w:spacing w:val="-4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sledeci</w:t>
      </w:r>
      <w:r>
        <w:rPr>
          <w:spacing w:val="-2"/>
        </w:rPr>
        <w:t xml:space="preserve"> </w:t>
      </w:r>
      <w:r>
        <w:t>slucajevi</w:t>
      </w:r>
      <w:r>
        <w:rPr>
          <w:spacing w:val="-3"/>
        </w:rPr>
        <w:t xml:space="preserve"> </w:t>
      </w:r>
      <w:r>
        <w:t>koriscenja</w:t>
      </w:r>
      <w:r>
        <w:rPr>
          <w:spacing w:val="-3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rPr>
          <w:b/>
        </w:rPr>
        <w:t>sefa</w:t>
      </w:r>
      <w:r>
        <w:rPr>
          <w:b/>
          <w:spacing w:val="-2"/>
        </w:rPr>
        <w:t xml:space="preserve"> </w:t>
      </w:r>
      <w:r>
        <w:t>restorana: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5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korisnicki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4"/>
        </w:numPr>
        <w:tabs>
          <w:tab w:val="left" w:pos="317"/>
        </w:tabs>
        <w:spacing w:before="1" w:after="0" w:line="240" w:lineRule="auto"/>
        <w:ind w:left="120" w:right="5506" w:firstLine="0"/>
        <w:jc w:val="left"/>
        <w:rPr>
          <w:sz w:val="20"/>
        </w:rPr>
      </w:pPr>
      <w:r>
        <w:rPr>
          <w:sz w:val="20"/>
        </w:rPr>
        <w:t>Menjanje sifre korisnickog naloga</w:t>
      </w:r>
      <w:r>
        <w:rPr>
          <w:spacing w:val="-43"/>
          <w:sz w:val="20"/>
        </w:rPr>
        <w:t xml:space="preserve"> </w:t>
      </w:r>
      <w:r>
        <w:rPr>
          <w:sz w:val="20"/>
        </w:rPr>
        <w:t>3.</w:t>
      </w:r>
      <w:r>
        <w:rPr>
          <w:rFonts w:hint="default"/>
          <w:sz w:val="20"/>
          <w:lang w:val="en-US"/>
        </w:rPr>
        <w:t xml:space="preserve"> Brisanje zaposlenih</w:t>
      </w:r>
    </w:p>
    <w:p>
      <w:pPr>
        <w:pStyle w:val="8"/>
        <w:numPr>
          <w:ilvl w:val="0"/>
          <w:numId w:val="4"/>
        </w:numPr>
        <w:tabs>
          <w:tab w:val="left" w:pos="317"/>
        </w:tabs>
        <w:spacing w:before="1" w:after="0" w:line="240" w:lineRule="auto"/>
        <w:ind w:left="120" w:right="5506" w:firstLine="0"/>
        <w:jc w:val="left"/>
        <w:rPr>
          <w:sz w:val="20"/>
        </w:rPr>
      </w:pPr>
      <w:r>
        <w:rPr>
          <w:rFonts w:hint="default"/>
          <w:sz w:val="20"/>
          <w:lang w:val="en-US"/>
        </w:rPr>
        <w:t>Dodavanje zaposlenih</w:t>
      </w:r>
    </w:p>
    <w:p>
      <w:pPr>
        <w:pStyle w:val="5"/>
        <w:spacing w:before="1"/>
      </w:pPr>
    </w:p>
    <w:p>
      <w:pPr>
        <w:pStyle w:val="5"/>
        <w:ind w:left="120"/>
      </w:pPr>
      <w:r>
        <w:t>Na</w:t>
      </w:r>
      <w:r>
        <w:rPr>
          <w:spacing w:val="-6"/>
        </w:rPr>
        <w:t xml:space="preserve"> </w:t>
      </w:r>
      <w:r>
        <w:t>osovu</w:t>
      </w:r>
      <w:r>
        <w:rPr>
          <w:spacing w:val="-2"/>
        </w:rPr>
        <w:t xml:space="preserve"> </w:t>
      </w:r>
      <w:r>
        <w:t>verbalnog</w:t>
      </w:r>
      <w:r>
        <w:rPr>
          <w:spacing w:val="-3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sledeci</w:t>
      </w:r>
      <w:r>
        <w:rPr>
          <w:spacing w:val="-2"/>
        </w:rPr>
        <w:t xml:space="preserve"> </w:t>
      </w:r>
      <w:r>
        <w:t>slucajevi</w:t>
      </w:r>
      <w:r>
        <w:rPr>
          <w:spacing w:val="-3"/>
        </w:rPr>
        <w:t xml:space="preserve"> </w:t>
      </w:r>
      <w:r>
        <w:t>koriscenja</w:t>
      </w:r>
      <w:r>
        <w:rPr>
          <w:spacing w:val="-2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rPr>
          <w:b/>
        </w:rPr>
        <w:t>konobara</w:t>
      </w:r>
      <w:r>
        <w:t>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5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korisnicki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Prihvatanje</w:t>
      </w:r>
      <w:r>
        <w:rPr>
          <w:spacing w:val="-11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pacing w:val="-1"/>
          <w:sz w:val="20"/>
        </w:rPr>
        <w:t xml:space="preserve">Otkazivanje </w:t>
      </w:r>
      <w:r>
        <w:rPr>
          <w:sz w:val="20"/>
        </w:rPr>
        <w:t>porudzbine</w:t>
      </w:r>
    </w:p>
    <w:p>
      <w:pPr>
        <w:pStyle w:val="8"/>
        <w:numPr>
          <w:ilvl w:val="0"/>
          <w:numId w:val="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Rucno</w:t>
      </w:r>
      <w:r>
        <w:rPr>
          <w:spacing w:val="-2"/>
          <w:sz w:val="20"/>
        </w:rPr>
        <w:t xml:space="preserve"> </w:t>
      </w:r>
      <w:r>
        <w:rPr>
          <w:sz w:val="20"/>
        </w:rPr>
        <w:t>unosenje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Na</w:t>
      </w:r>
      <w:r>
        <w:rPr>
          <w:spacing w:val="-6"/>
        </w:rPr>
        <w:t xml:space="preserve"> </w:t>
      </w:r>
      <w:r>
        <w:t>osovu</w:t>
      </w:r>
      <w:r>
        <w:rPr>
          <w:spacing w:val="-2"/>
        </w:rPr>
        <w:t xml:space="preserve"> </w:t>
      </w:r>
      <w:r>
        <w:t>verbalnog</w:t>
      </w:r>
      <w:r>
        <w:rPr>
          <w:spacing w:val="-3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sledeci</w:t>
      </w:r>
      <w:r>
        <w:rPr>
          <w:spacing w:val="-1"/>
        </w:rPr>
        <w:t xml:space="preserve"> </w:t>
      </w:r>
      <w:r>
        <w:t>slucajevi</w:t>
      </w:r>
      <w:r>
        <w:rPr>
          <w:spacing w:val="-3"/>
        </w:rPr>
        <w:t xml:space="preserve"> </w:t>
      </w:r>
      <w:r>
        <w:t>koriscenja</w:t>
      </w:r>
      <w:r>
        <w:rPr>
          <w:spacing w:val="-3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rPr>
          <w:rFonts w:hint="default"/>
          <w:b/>
          <w:lang w:val="en-US"/>
        </w:rPr>
        <w:t>menadzer</w:t>
      </w:r>
      <w:r>
        <w:t>:</w:t>
      </w:r>
    </w:p>
    <w:p>
      <w:pPr>
        <w:pStyle w:val="5"/>
        <w:spacing w:before="1"/>
      </w:pPr>
    </w:p>
    <w:p>
      <w:pPr>
        <w:pStyle w:val="8"/>
        <w:numPr>
          <w:ilvl w:val="0"/>
          <w:numId w:val="6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5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korisnicki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6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6"/>
          <w:sz w:val="20"/>
        </w:rPr>
        <w:t xml:space="preserve"> </w:t>
      </w:r>
      <w:r>
        <w:rPr>
          <w:sz w:val="20"/>
        </w:rPr>
        <w:t>sifre</w:t>
      </w:r>
      <w:r>
        <w:rPr>
          <w:spacing w:val="-2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6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Uvid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statistiku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Na</w:t>
      </w:r>
      <w:r>
        <w:rPr>
          <w:spacing w:val="-6"/>
        </w:rPr>
        <w:t xml:space="preserve"> </w:t>
      </w:r>
      <w:r>
        <w:t>osovu</w:t>
      </w:r>
      <w:r>
        <w:rPr>
          <w:spacing w:val="-2"/>
        </w:rPr>
        <w:t xml:space="preserve"> </w:t>
      </w:r>
      <w:r>
        <w:t>verbalnog</w:t>
      </w:r>
      <w:r>
        <w:rPr>
          <w:spacing w:val="-4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sledeci</w:t>
      </w:r>
      <w:r>
        <w:rPr>
          <w:spacing w:val="-1"/>
        </w:rPr>
        <w:t xml:space="preserve"> </w:t>
      </w:r>
      <w:r>
        <w:t>slucajevi</w:t>
      </w:r>
      <w:r>
        <w:rPr>
          <w:spacing w:val="-4"/>
        </w:rPr>
        <w:t xml:space="preserve"> </w:t>
      </w:r>
      <w:r>
        <w:t>koriscenja</w:t>
      </w:r>
      <w:r>
        <w:rPr>
          <w:spacing w:val="-2"/>
        </w:rPr>
        <w:t xml:space="preserve"> </w:t>
      </w:r>
      <w:r>
        <w:t>za</w:t>
      </w:r>
      <w:r>
        <w:rPr>
          <w:spacing w:val="-6"/>
        </w:rPr>
        <w:t xml:space="preserve"> </w:t>
      </w:r>
      <w:r>
        <w:rPr>
          <w:b/>
        </w:rPr>
        <w:t>dostavljaca</w:t>
      </w:r>
      <w:r>
        <w:t>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7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7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pacing w:val="-1"/>
          <w:sz w:val="20"/>
        </w:rPr>
        <w:t>Posalji</w:t>
      </w:r>
      <w:r>
        <w:rPr>
          <w:spacing w:val="-5"/>
          <w:sz w:val="20"/>
        </w:rPr>
        <w:t xml:space="preserve"> </w:t>
      </w:r>
      <w:r>
        <w:rPr>
          <w:sz w:val="20"/>
        </w:rPr>
        <w:t>lokaciju</w:t>
      </w:r>
    </w:p>
    <w:p>
      <w:pPr>
        <w:pStyle w:val="8"/>
        <w:numPr>
          <w:ilvl w:val="0"/>
          <w:numId w:val="7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Zavrsi</w:t>
      </w:r>
      <w:r>
        <w:rPr>
          <w:spacing w:val="-8"/>
          <w:sz w:val="20"/>
        </w:rPr>
        <w:t xml:space="preserve"> </w:t>
      </w:r>
      <w:r>
        <w:rPr>
          <w:sz w:val="20"/>
        </w:rPr>
        <w:t>isporuku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8615" cy="4566285"/>
            <wp:effectExtent l="0" t="0" r="635" b="57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5"/>
        <w:rPr>
          <w:sz w:val="26"/>
        </w:rPr>
      </w:pPr>
    </w:p>
    <w:p>
      <w:pPr>
        <w:pStyle w:val="5"/>
        <w:ind w:left="120"/>
      </w:pPr>
      <w:r>
        <w:t>Slika</w:t>
      </w:r>
      <w:r>
        <w:rPr>
          <w:spacing w:val="-5"/>
        </w:rPr>
        <w:t xml:space="preserve"> </w:t>
      </w:r>
      <w:r>
        <w:t>1.1</w:t>
      </w:r>
      <w:r>
        <w:rPr>
          <w:spacing w:val="-4"/>
        </w:rPr>
        <w:t xml:space="preserve"> </w:t>
      </w:r>
      <w:r>
        <w:t>Use-case</w:t>
      </w:r>
      <w:r>
        <w:rPr>
          <w:spacing w:val="-4"/>
        </w:rPr>
        <w:t xml:space="preserve"> </w:t>
      </w:r>
      <w:r>
        <w:t>dijagram</w:t>
      </w:r>
      <w:r>
        <w:rPr>
          <w:spacing w:val="-3"/>
        </w:rPr>
        <w:t xml:space="preserve"> </w:t>
      </w:r>
      <w:r>
        <w:t>svih</w:t>
      </w:r>
      <w:r>
        <w:rPr>
          <w:spacing w:val="-2"/>
        </w:rPr>
        <w:t xml:space="preserve"> </w:t>
      </w:r>
      <w:r>
        <w:t>slucajeva</w:t>
      </w:r>
      <w:r>
        <w:rPr>
          <w:spacing w:val="-4"/>
        </w:rPr>
        <w:t xml:space="preserve"> </w:t>
      </w:r>
      <w:r>
        <w:t>koriscenja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6"/>
        <w:numPr>
          <w:ilvl w:val="1"/>
          <w:numId w:val="1"/>
        </w:numPr>
        <w:tabs>
          <w:tab w:val="left" w:pos="437"/>
        </w:tabs>
        <w:spacing w:before="87" w:after="0" w:line="240" w:lineRule="auto"/>
        <w:ind w:left="436" w:right="0" w:hanging="317"/>
        <w:jc w:val="left"/>
      </w:pPr>
      <w:r>
        <w:t>Opis</w:t>
      </w:r>
      <w:r>
        <w:rPr>
          <w:spacing w:val="-4"/>
        </w:rPr>
        <w:t xml:space="preserve"> </w:t>
      </w:r>
      <w:r>
        <w:t>slucajeva</w:t>
      </w:r>
      <w:r>
        <w:rPr>
          <w:spacing w:val="-4"/>
        </w:rPr>
        <w:t xml:space="preserve"> </w:t>
      </w:r>
      <w:r>
        <w:t>koriscenja</w:t>
      </w:r>
    </w:p>
    <w:p>
      <w:pPr>
        <w:pStyle w:val="5"/>
        <w:spacing w:before="10"/>
        <w:rPr>
          <w:b/>
          <w:sz w:val="19"/>
        </w:rPr>
      </w:pPr>
    </w:p>
    <w:p>
      <w:pPr>
        <w:pStyle w:val="2"/>
        <w:spacing w:before="1"/>
      </w:pPr>
      <w:r>
        <w:t>SK1:</w:t>
      </w:r>
      <w:r>
        <w:rPr>
          <w:spacing w:val="-3"/>
        </w:rPr>
        <w:t xml:space="preserve"> </w:t>
      </w:r>
      <w:r>
        <w:t>Kreiranje</w:t>
      </w:r>
      <w:r>
        <w:rPr>
          <w:spacing w:val="-2"/>
        </w:rPr>
        <w:t xml:space="preserve"> </w:t>
      </w:r>
      <w:r>
        <w:t>korisnickog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585"/>
      </w:pPr>
      <w:r>
        <w:t>Naziv: Kreiranje korisnickog naloga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1"/>
        </w:rPr>
        <w:t xml:space="preserve"> </w:t>
      </w: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372"/>
      </w:pPr>
      <w:r>
        <w:t>Preduslovi: Sistem je ukljucen I korisniku je prikazana forma za logovanje ili kreiranje novog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kreiranje</w:t>
      </w:r>
      <w:r>
        <w:rPr>
          <w:spacing w:val="-4"/>
          <w:sz w:val="20"/>
        </w:rPr>
        <w:t xml:space="preserve"> </w:t>
      </w:r>
      <w:r>
        <w:rPr>
          <w:sz w:val="20"/>
        </w:rPr>
        <w:t>naloga</w:t>
      </w:r>
      <w:r>
        <w:rPr>
          <w:spacing w:val="-2"/>
          <w:sz w:val="20"/>
        </w:rPr>
        <w:t xml:space="preserve"> </w:t>
      </w:r>
      <w:r>
        <w:rPr>
          <w:sz w:val="20"/>
        </w:rPr>
        <w:t>(APUSO)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pokrece</w:t>
      </w:r>
      <w:r>
        <w:rPr>
          <w:spacing w:val="-5"/>
          <w:sz w:val="20"/>
        </w:rPr>
        <w:t xml:space="preserve"> </w:t>
      </w:r>
      <w:r>
        <w:rPr>
          <w:sz w:val="20"/>
        </w:rPr>
        <w:t>proces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4"/>
          <w:sz w:val="20"/>
        </w:rPr>
        <w:t xml:space="preserve"> </w:t>
      </w:r>
      <w:r>
        <w:rPr>
          <w:sz w:val="20"/>
        </w:rPr>
        <w:t>kreiranje</w:t>
      </w:r>
      <w:r>
        <w:rPr>
          <w:spacing w:val="-5"/>
          <w:sz w:val="20"/>
        </w:rPr>
        <w:t xml:space="preserve"> </w:t>
      </w:r>
      <w:r>
        <w:rPr>
          <w:sz w:val="20"/>
        </w:rPr>
        <w:t>naloga</w:t>
      </w:r>
      <w:r>
        <w:rPr>
          <w:spacing w:val="-3"/>
          <w:sz w:val="20"/>
        </w:rPr>
        <w:t xml:space="preserve"> </w:t>
      </w:r>
      <w:r>
        <w:rPr>
          <w:sz w:val="20"/>
        </w:rPr>
        <w:t>(SO)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formu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6"/>
          <w:sz w:val="20"/>
        </w:rPr>
        <w:t xml:space="preserve"> </w:t>
      </w: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  <w:r>
        <w:rPr>
          <w:spacing w:val="-3"/>
          <w:sz w:val="20"/>
        </w:rPr>
        <w:t xml:space="preserve"> </w:t>
      </w:r>
      <w:r>
        <w:rPr>
          <w:sz w:val="20"/>
        </w:rPr>
        <w:t>(IA)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unosi</w:t>
      </w:r>
      <w:r>
        <w:rPr>
          <w:spacing w:val="-2"/>
          <w:sz w:val="20"/>
        </w:rPr>
        <w:t xml:space="preserve"> </w:t>
      </w:r>
      <w:r>
        <w:rPr>
          <w:sz w:val="20"/>
        </w:rPr>
        <w:t>trazene</w:t>
      </w:r>
      <w:r>
        <w:rPr>
          <w:spacing w:val="-4"/>
          <w:sz w:val="20"/>
        </w:rPr>
        <w:t xml:space="preserve"> </w:t>
      </w:r>
      <w:r>
        <w:rPr>
          <w:sz w:val="20"/>
        </w:rPr>
        <w:t>podatke</w:t>
      </w:r>
      <w:r>
        <w:rPr>
          <w:spacing w:val="-3"/>
          <w:sz w:val="20"/>
        </w:rPr>
        <w:t xml:space="preserve"> </w:t>
      </w:r>
      <w:r>
        <w:rPr>
          <w:sz w:val="20"/>
        </w:rPr>
        <w:t>kako</w:t>
      </w:r>
      <w:r>
        <w:rPr>
          <w:spacing w:val="-5"/>
          <w:sz w:val="20"/>
        </w:rPr>
        <w:t xml:space="preserve"> </w:t>
      </w:r>
      <w:r>
        <w:rPr>
          <w:sz w:val="20"/>
        </w:rPr>
        <w:t>bi</w:t>
      </w:r>
      <w:r>
        <w:rPr>
          <w:spacing w:val="-2"/>
          <w:sz w:val="20"/>
        </w:rPr>
        <w:t xml:space="preserve"> </w:t>
      </w:r>
      <w:r>
        <w:rPr>
          <w:sz w:val="20"/>
        </w:rPr>
        <w:t>kreirao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  <w:r>
        <w:rPr>
          <w:spacing w:val="-2"/>
          <w:sz w:val="20"/>
        </w:rPr>
        <w:t xml:space="preserve"> </w:t>
      </w:r>
      <w:r>
        <w:rPr>
          <w:sz w:val="20"/>
        </w:rPr>
        <w:t>(APUSO)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kako</w:t>
      </w:r>
      <w:r>
        <w:rPr>
          <w:spacing w:val="-5"/>
          <w:sz w:val="20"/>
        </w:rPr>
        <w:t xml:space="preserve"> </w:t>
      </w:r>
      <w:r>
        <w:rPr>
          <w:sz w:val="20"/>
        </w:rPr>
        <w:t>bi</w:t>
      </w:r>
      <w:r>
        <w:rPr>
          <w:spacing w:val="-4"/>
          <w:sz w:val="20"/>
        </w:rPr>
        <w:t xml:space="preserve"> </w:t>
      </w:r>
      <w:r>
        <w:rPr>
          <w:sz w:val="20"/>
        </w:rPr>
        <w:t>izvrsio</w:t>
      </w:r>
      <w:r>
        <w:rPr>
          <w:spacing w:val="-2"/>
          <w:sz w:val="20"/>
        </w:rPr>
        <w:t xml:space="preserve"> </w:t>
      </w: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  <w:r>
        <w:rPr>
          <w:spacing w:val="-5"/>
          <w:sz w:val="20"/>
        </w:rPr>
        <w:t xml:space="preserve"> </w:t>
      </w:r>
      <w:r>
        <w:rPr>
          <w:sz w:val="20"/>
        </w:rPr>
        <w:t>sa</w:t>
      </w:r>
      <w:r>
        <w:rPr>
          <w:spacing w:val="-1"/>
          <w:sz w:val="20"/>
        </w:rPr>
        <w:t xml:space="preserve"> </w:t>
      </w:r>
      <w:r>
        <w:rPr>
          <w:sz w:val="20"/>
        </w:rPr>
        <w:t>unetim</w:t>
      </w:r>
      <w:r>
        <w:rPr>
          <w:spacing w:val="-4"/>
          <w:sz w:val="20"/>
        </w:rPr>
        <w:t xml:space="preserve"> </w:t>
      </w:r>
      <w:r>
        <w:rPr>
          <w:sz w:val="20"/>
        </w:rPr>
        <w:t>podacima</w:t>
      </w:r>
      <w:r>
        <w:rPr>
          <w:spacing w:val="-3"/>
          <w:sz w:val="20"/>
        </w:rPr>
        <w:t xml:space="preserve"> </w:t>
      </w:r>
      <w:r>
        <w:rPr>
          <w:sz w:val="20"/>
        </w:rPr>
        <w:t>(APSO)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proverava</w:t>
      </w:r>
      <w:r>
        <w:rPr>
          <w:spacing w:val="-4"/>
          <w:sz w:val="20"/>
        </w:rPr>
        <w:t xml:space="preserve"> </w:t>
      </w:r>
      <w:r>
        <w:rPr>
          <w:sz w:val="20"/>
        </w:rPr>
        <w:t>postojanje</w:t>
      </w:r>
      <w:r>
        <w:rPr>
          <w:spacing w:val="-6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3"/>
          <w:sz w:val="20"/>
        </w:rPr>
        <w:t xml:space="preserve"> </w:t>
      </w:r>
      <w:r>
        <w:rPr>
          <w:sz w:val="20"/>
        </w:rPr>
        <w:t>imena</w:t>
      </w:r>
      <w:r>
        <w:rPr>
          <w:spacing w:val="-4"/>
          <w:sz w:val="20"/>
        </w:rPr>
        <w:t xml:space="preserve"> </w:t>
      </w:r>
      <w:r>
        <w:rPr>
          <w:sz w:val="20"/>
        </w:rPr>
        <w:t>(SO)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kreira</w:t>
      </w:r>
      <w:r>
        <w:rPr>
          <w:spacing w:val="-3"/>
          <w:sz w:val="20"/>
        </w:rPr>
        <w:t xml:space="preserve"> </w:t>
      </w:r>
      <w:r>
        <w:rPr>
          <w:sz w:val="20"/>
        </w:rPr>
        <w:t>korisnicki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  <w:r>
        <w:rPr>
          <w:spacing w:val="-6"/>
          <w:sz w:val="20"/>
        </w:rPr>
        <w:t xml:space="preserve"> </w:t>
      </w:r>
      <w:r>
        <w:rPr>
          <w:sz w:val="20"/>
        </w:rPr>
        <w:t>sa</w:t>
      </w:r>
      <w:r>
        <w:rPr>
          <w:spacing w:val="-2"/>
          <w:sz w:val="20"/>
        </w:rPr>
        <w:t xml:space="preserve"> </w:t>
      </w:r>
      <w:r>
        <w:rPr>
          <w:sz w:val="20"/>
        </w:rPr>
        <w:t>zadatim</w:t>
      </w:r>
      <w:r>
        <w:rPr>
          <w:spacing w:val="-5"/>
          <w:sz w:val="20"/>
        </w:rPr>
        <w:t xml:space="preserve"> </w:t>
      </w:r>
      <w:r>
        <w:rPr>
          <w:sz w:val="20"/>
        </w:rPr>
        <w:t>podacima</w:t>
      </w:r>
      <w:r>
        <w:rPr>
          <w:spacing w:val="-3"/>
          <w:sz w:val="20"/>
        </w:rPr>
        <w:t xml:space="preserve"> </w:t>
      </w:r>
      <w:r>
        <w:rPr>
          <w:sz w:val="20"/>
        </w:rPr>
        <w:t>(SO)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prikazuje</w:t>
      </w:r>
      <w:r>
        <w:rPr>
          <w:spacing w:val="-5"/>
          <w:sz w:val="20"/>
        </w:rPr>
        <w:t xml:space="preserve"> </w:t>
      </w:r>
      <w:r>
        <w:rPr>
          <w:sz w:val="20"/>
        </w:rPr>
        <w:t>poruku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uspesnosti</w:t>
      </w:r>
      <w:r>
        <w:rPr>
          <w:spacing w:val="-3"/>
          <w:sz w:val="20"/>
        </w:rPr>
        <w:t xml:space="preserve"> </w:t>
      </w:r>
      <w:r>
        <w:rPr>
          <w:sz w:val="20"/>
        </w:rPr>
        <w:t>kreiranja naloga</w:t>
      </w:r>
      <w:r>
        <w:rPr>
          <w:spacing w:val="-5"/>
          <w:sz w:val="20"/>
        </w:rPr>
        <w:t xml:space="preserve"> </w:t>
      </w:r>
      <w:r>
        <w:rPr>
          <w:sz w:val="20"/>
        </w:rPr>
        <w:t>(IA)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 w:right="1111"/>
      </w:pPr>
      <w:r>
        <w:t>5.1. Sistem pronalazi korisnicki nalog sa vec unetim korisnickim imenom, prikazuje poruku</w:t>
      </w:r>
      <w:r>
        <w:rPr>
          <w:spacing w:val="-43"/>
        </w:rPr>
        <w:t xml:space="preserve"> </w:t>
      </w:r>
      <w:r>
        <w:t>korisniku I prekida</w:t>
      </w:r>
      <w:r>
        <w:rPr>
          <w:spacing w:val="1"/>
        </w:rPr>
        <w:t xml:space="preserve"> </w:t>
      </w:r>
      <w:r>
        <w:t>izvrsavanje</w:t>
      </w:r>
      <w:r>
        <w:rPr>
          <w:spacing w:val="-2"/>
        </w:rPr>
        <w:t xml:space="preserve"> </w:t>
      </w:r>
      <w:r>
        <w:t>scenarija</w:t>
      </w:r>
      <w:r>
        <w:rPr>
          <w:spacing w:val="1"/>
        </w:rPr>
        <w:t xml:space="preserve"> </w:t>
      </w:r>
      <w:r>
        <w:t>(IA)</w:t>
      </w:r>
    </w:p>
    <w:p>
      <w:pPr>
        <w:pStyle w:val="5"/>
        <w:spacing w:line="243" w:lineRule="exact"/>
        <w:ind w:left="120"/>
      </w:pPr>
      <w:r>
        <w:t>7.1.</w:t>
      </w:r>
      <w:r>
        <w:rPr>
          <w:spacing w:val="-3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ne</w:t>
      </w:r>
      <w:r>
        <w:rPr>
          <w:spacing w:val="-4"/>
        </w:rPr>
        <w:t xml:space="preserve"> </w:t>
      </w:r>
      <w:r>
        <w:t>moze</w:t>
      </w:r>
      <w:r>
        <w:rPr>
          <w:spacing w:val="-1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kreira nalog</w:t>
      </w:r>
      <w:r>
        <w:rPr>
          <w:spacing w:val="-6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zadatim</w:t>
      </w:r>
      <w:r>
        <w:rPr>
          <w:spacing w:val="-4"/>
        </w:rPr>
        <w:t xml:space="preserve"> </w:t>
      </w:r>
      <w:r>
        <w:t>podacima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prikazuje</w:t>
      </w:r>
      <w:r>
        <w:rPr>
          <w:spacing w:val="-5"/>
        </w:rPr>
        <w:t xml:space="preserve"> </w:t>
      </w:r>
      <w:r>
        <w:t>poruku</w:t>
      </w:r>
      <w:r>
        <w:rPr>
          <w:spacing w:val="-2"/>
        </w:rPr>
        <w:t xml:space="preserve"> </w:t>
      </w:r>
      <w:r>
        <w:t>korisniku</w:t>
      </w:r>
      <w:r>
        <w:rPr>
          <w:spacing w:val="-4"/>
        </w:rPr>
        <w:t xml:space="preserve"> </w:t>
      </w:r>
      <w:r>
        <w:t>(IA)</w:t>
      </w:r>
    </w:p>
    <w:p>
      <w:pPr>
        <w:pStyle w:val="5"/>
        <w:spacing w:before="1"/>
      </w:pPr>
    </w:p>
    <w:p>
      <w:pPr>
        <w:pStyle w:val="2"/>
      </w:pPr>
      <w:r>
        <w:t>SK2:</w:t>
      </w:r>
      <w:r>
        <w:rPr>
          <w:spacing w:val="-3"/>
        </w:rPr>
        <w:t xml:space="preserve"> </w:t>
      </w:r>
      <w:r>
        <w:t>Prijavljivanje na</w:t>
      </w:r>
      <w:r>
        <w:rPr>
          <w:spacing w:val="-2"/>
        </w:rPr>
        <w:t xml:space="preserve"> </w:t>
      </w:r>
      <w:r>
        <w:t>nalog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Naziv:</w:t>
      </w:r>
      <w:r>
        <w:rPr>
          <w:spacing w:val="-5"/>
        </w:rPr>
        <w:t xml:space="preserve"> </w:t>
      </w:r>
      <w:r>
        <w:t>Prijavljivanje</w:t>
      </w:r>
      <w:r>
        <w:rPr>
          <w:spacing w:val="-1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nalog</w:t>
      </w:r>
    </w:p>
    <w:p>
      <w:pPr>
        <w:pStyle w:val="5"/>
        <w:spacing w:before="1"/>
        <w:ind w:left="120" w:right="3437"/>
        <w:rPr>
          <w:rFonts w:hint="default"/>
          <w:lang w:val="en-US"/>
        </w:rPr>
      </w:pPr>
      <w:r>
        <w:t xml:space="preserve">Aktori: Fizicko lice, pravno lice, sef restorana, konobar, </w:t>
      </w:r>
      <w:r>
        <w:rPr>
          <w:rFonts w:hint="default"/>
          <w:lang w:val="en-US"/>
        </w:rPr>
        <w:t>menadzer</w:t>
      </w:r>
    </w:p>
    <w:p>
      <w:pPr>
        <w:pStyle w:val="5"/>
        <w:spacing w:before="1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372"/>
      </w:pPr>
      <w:r>
        <w:t>Preduslovi: Sistem je ukljucen I korisniku je prikazana forma za logovanje ili kreiranje novog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0"/>
        <w:rPr>
          <w:sz w:val="19"/>
        </w:rPr>
      </w:pPr>
    </w:p>
    <w:p>
      <w:pPr>
        <w:pStyle w:val="8"/>
        <w:numPr>
          <w:ilvl w:val="0"/>
          <w:numId w:val="9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prijavljivanje</w:t>
      </w:r>
      <w:r>
        <w:rPr>
          <w:spacing w:val="-1"/>
          <w:sz w:val="20"/>
        </w:rPr>
        <w:t xml:space="preserve"> </w:t>
      </w:r>
      <w:r>
        <w:rPr>
          <w:sz w:val="20"/>
        </w:rPr>
        <w:t>na</w:t>
      </w:r>
      <w:r>
        <w:rPr>
          <w:spacing w:val="-5"/>
          <w:sz w:val="20"/>
        </w:rPr>
        <w:t xml:space="preserve"> </w:t>
      </w:r>
      <w:r>
        <w:rPr>
          <w:sz w:val="20"/>
        </w:rPr>
        <w:t>nalog</w:t>
      </w:r>
      <w:r>
        <w:rPr>
          <w:spacing w:val="-3"/>
          <w:sz w:val="20"/>
        </w:rPr>
        <w:t xml:space="preserve"> </w:t>
      </w:r>
      <w:r>
        <w:rPr>
          <w:sz w:val="20"/>
        </w:rPr>
        <w:t>(ANSO)</w:t>
      </w:r>
    </w:p>
    <w:p>
      <w:pPr>
        <w:pStyle w:val="8"/>
        <w:numPr>
          <w:ilvl w:val="0"/>
          <w:numId w:val="9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4"/>
          <w:sz w:val="20"/>
        </w:rPr>
        <w:t xml:space="preserve"> </w:t>
      </w:r>
      <w:r>
        <w:rPr>
          <w:sz w:val="20"/>
        </w:rPr>
        <w:t>trazene</w:t>
      </w:r>
      <w:r>
        <w:rPr>
          <w:spacing w:val="-4"/>
          <w:sz w:val="20"/>
        </w:rPr>
        <w:t xml:space="preserve"> </w:t>
      </w:r>
      <w:r>
        <w:rPr>
          <w:sz w:val="20"/>
        </w:rPr>
        <w:t>podatke(APUSO)</w:t>
      </w:r>
    </w:p>
    <w:p>
      <w:pPr>
        <w:pStyle w:val="8"/>
        <w:numPr>
          <w:ilvl w:val="0"/>
          <w:numId w:val="9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proveri</w:t>
      </w:r>
      <w:r>
        <w:rPr>
          <w:spacing w:val="-2"/>
          <w:sz w:val="20"/>
        </w:rPr>
        <w:t xml:space="preserve"> </w:t>
      </w:r>
      <w:r>
        <w:rPr>
          <w:sz w:val="20"/>
        </w:rPr>
        <w:t>postoji</w:t>
      </w:r>
      <w:r>
        <w:rPr>
          <w:spacing w:val="-3"/>
          <w:sz w:val="20"/>
        </w:rPr>
        <w:t xml:space="preserve"> </w:t>
      </w:r>
      <w:r>
        <w:rPr>
          <w:sz w:val="20"/>
        </w:rPr>
        <w:t>li</w:t>
      </w:r>
      <w:r>
        <w:rPr>
          <w:spacing w:val="-3"/>
          <w:sz w:val="20"/>
        </w:rPr>
        <w:t xml:space="preserve"> </w:t>
      </w:r>
      <w:r>
        <w:rPr>
          <w:sz w:val="20"/>
        </w:rPr>
        <w:t>nalog</w:t>
      </w:r>
      <w:r>
        <w:rPr>
          <w:spacing w:val="-3"/>
          <w:sz w:val="20"/>
        </w:rPr>
        <w:t xml:space="preserve"> </w:t>
      </w:r>
      <w:r>
        <w:rPr>
          <w:sz w:val="20"/>
        </w:rPr>
        <w:t>sa</w:t>
      </w:r>
      <w:r>
        <w:rPr>
          <w:spacing w:val="-1"/>
          <w:sz w:val="20"/>
        </w:rPr>
        <w:t xml:space="preserve"> </w:t>
      </w:r>
      <w:r>
        <w:rPr>
          <w:sz w:val="20"/>
        </w:rPr>
        <w:t>unetim</w:t>
      </w:r>
      <w:r>
        <w:rPr>
          <w:spacing w:val="-4"/>
          <w:sz w:val="20"/>
        </w:rPr>
        <w:t xml:space="preserve"> </w:t>
      </w:r>
      <w:r>
        <w:rPr>
          <w:sz w:val="20"/>
        </w:rPr>
        <w:t>podacima</w:t>
      </w:r>
      <w:r>
        <w:rPr>
          <w:spacing w:val="-2"/>
          <w:sz w:val="20"/>
        </w:rPr>
        <w:t xml:space="preserve"> </w:t>
      </w:r>
      <w:r>
        <w:rPr>
          <w:sz w:val="20"/>
        </w:rPr>
        <w:t>(APSO)</w:t>
      </w:r>
    </w:p>
    <w:p>
      <w:pPr>
        <w:pStyle w:val="8"/>
        <w:numPr>
          <w:ilvl w:val="0"/>
          <w:numId w:val="9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prijavljuje</w:t>
      </w:r>
      <w:r>
        <w:rPr>
          <w:spacing w:val="-5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njegov</w:t>
      </w:r>
      <w:r>
        <w:rPr>
          <w:spacing w:val="-3"/>
          <w:sz w:val="20"/>
        </w:rPr>
        <w:t xml:space="preserve"> </w:t>
      </w:r>
      <w:r>
        <w:rPr>
          <w:sz w:val="20"/>
        </w:rPr>
        <w:t>korisnicki</w:t>
      </w:r>
      <w:r>
        <w:rPr>
          <w:spacing w:val="-4"/>
          <w:sz w:val="20"/>
        </w:rPr>
        <w:t xml:space="preserve"> </w:t>
      </w:r>
      <w:r>
        <w:rPr>
          <w:sz w:val="20"/>
        </w:rPr>
        <w:t>nalog</w:t>
      </w:r>
      <w:r>
        <w:rPr>
          <w:spacing w:val="-4"/>
          <w:sz w:val="20"/>
        </w:rPr>
        <w:t xml:space="preserve"> </w:t>
      </w:r>
      <w:r>
        <w:rPr>
          <w:sz w:val="20"/>
        </w:rPr>
        <w:t>(SO)</w:t>
      </w:r>
    </w:p>
    <w:p>
      <w:pPr>
        <w:pStyle w:val="8"/>
        <w:numPr>
          <w:ilvl w:val="0"/>
          <w:numId w:val="9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pokazuje</w:t>
      </w:r>
      <w:r>
        <w:rPr>
          <w:spacing w:val="-4"/>
          <w:sz w:val="20"/>
        </w:rPr>
        <w:t xml:space="preserve"> </w:t>
      </w:r>
      <w:r>
        <w:rPr>
          <w:sz w:val="20"/>
        </w:rPr>
        <w:t>poruku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uspesnosti</w:t>
      </w:r>
      <w:r>
        <w:rPr>
          <w:spacing w:val="-3"/>
          <w:sz w:val="20"/>
        </w:rPr>
        <w:t xml:space="preserve"> </w:t>
      </w:r>
      <w:r>
        <w:rPr>
          <w:sz w:val="20"/>
        </w:rPr>
        <w:t>logovanja</w:t>
      </w:r>
      <w:r>
        <w:rPr>
          <w:spacing w:val="-1"/>
          <w:sz w:val="20"/>
        </w:rPr>
        <w:t xml:space="preserve"> </w:t>
      </w:r>
      <w:r>
        <w:rPr>
          <w:sz w:val="20"/>
        </w:rPr>
        <w:t>(IA)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4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ne</w:t>
      </w:r>
      <w:r>
        <w:rPr>
          <w:spacing w:val="-4"/>
        </w:rPr>
        <w:t xml:space="preserve"> </w:t>
      </w:r>
      <w:r>
        <w:t>pronalazi</w:t>
      </w:r>
      <w:r>
        <w:rPr>
          <w:spacing w:val="-6"/>
        </w:rPr>
        <w:t xml:space="preserve"> </w:t>
      </w:r>
      <w:r>
        <w:t>nalog</w:t>
      </w:r>
      <w:r>
        <w:rPr>
          <w:spacing w:val="-4"/>
        </w:rPr>
        <w:t xml:space="preserve"> </w:t>
      </w:r>
      <w:r>
        <w:t>sa unetim</w:t>
      </w:r>
      <w:r>
        <w:rPr>
          <w:spacing w:val="-5"/>
        </w:rPr>
        <w:t xml:space="preserve"> </w:t>
      </w:r>
      <w:r>
        <w:t>podacima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obustavlja proces</w:t>
      </w:r>
      <w:r>
        <w:rPr>
          <w:spacing w:val="-5"/>
        </w:rPr>
        <w:t xml:space="preserve"> </w:t>
      </w:r>
      <w:r>
        <w:t>prijavljivanja(IA)</w:t>
      </w:r>
    </w:p>
    <w:p>
      <w:pPr>
        <w:pStyle w:val="5"/>
      </w:pPr>
    </w:p>
    <w:p>
      <w:pPr>
        <w:pStyle w:val="5"/>
        <w:spacing w:before="2"/>
      </w:pPr>
    </w:p>
    <w:p>
      <w:pPr>
        <w:pStyle w:val="2"/>
      </w:pPr>
      <w:r>
        <w:t>SK3:</w:t>
      </w:r>
      <w:r>
        <w:rPr>
          <w:spacing w:val="-3"/>
        </w:rPr>
        <w:t xml:space="preserve"> </w:t>
      </w:r>
      <w:r>
        <w:t>Brisanje</w:t>
      </w:r>
      <w:r>
        <w:rPr>
          <w:spacing w:val="-2"/>
        </w:rPr>
        <w:t xml:space="preserve"> </w:t>
      </w:r>
      <w:r>
        <w:t>korisnickog</w:t>
      </w:r>
      <w:r>
        <w:rPr>
          <w:spacing w:val="-3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Naziv:</w:t>
      </w:r>
      <w:r>
        <w:rPr>
          <w:spacing w:val="-5"/>
        </w:rPr>
        <w:t xml:space="preserve"> </w:t>
      </w:r>
      <w:r>
        <w:t>Brisanje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"/>
        <w:ind w:left="120" w:right="3437"/>
      </w:pPr>
      <w:r>
        <w:t>Aktori: Fizicko lice, pravno lice, sef restorana</w:t>
      </w:r>
    </w:p>
    <w:p>
      <w:pPr>
        <w:pStyle w:val="5"/>
        <w:spacing w:before="1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10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brisanje</w:t>
      </w:r>
      <w:r>
        <w:rPr>
          <w:spacing w:val="-3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10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numPr>
          <w:ilvl w:val="0"/>
          <w:numId w:val="10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numPr>
          <w:ilvl w:val="0"/>
          <w:numId w:val="10"/>
        </w:numPr>
        <w:tabs>
          <w:tab w:val="left" w:pos="317"/>
        </w:tabs>
        <w:spacing w:before="1" w:after="0" w:line="480" w:lineRule="auto"/>
        <w:ind w:left="120" w:right="3372" w:firstLine="0"/>
        <w:jc w:val="left"/>
        <w:rPr>
          <w:sz w:val="20"/>
        </w:rPr>
      </w:pPr>
      <w:r>
        <w:rPr>
          <w:sz w:val="20"/>
        </w:rPr>
        <w:t>Sistem obavestava korisnika da je brisanje uspesno izvrseno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spacing w:after="0" w:line="480" w:lineRule="auto"/>
        <w:jc w:val="left"/>
        <w:rPr>
          <w:sz w:val="20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3.1</w:t>
      </w:r>
      <w:r>
        <w:rPr>
          <w:spacing w:val="-3"/>
        </w:rPr>
        <w:t xml:space="preserve"> </w:t>
      </w:r>
      <w:r>
        <w:t>Doslo je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prekida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veze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2"/>
        <w:spacing w:before="1"/>
      </w:pPr>
      <w:r>
        <w:t>SK4:</w:t>
      </w:r>
      <w:r>
        <w:rPr>
          <w:spacing w:val="-3"/>
        </w:rPr>
        <w:t xml:space="preserve"> </w:t>
      </w:r>
      <w:r>
        <w:t>Menjanje</w:t>
      </w:r>
      <w:r>
        <w:rPr>
          <w:spacing w:val="-4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korisnickog</w:t>
      </w:r>
      <w:r>
        <w:rPr>
          <w:spacing w:val="-3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Naziv:</w:t>
      </w:r>
      <w:r>
        <w:rPr>
          <w:spacing w:val="-5"/>
        </w:rPr>
        <w:t xml:space="preserve"> </w:t>
      </w:r>
      <w:r>
        <w:t>Menjanje</w:t>
      </w:r>
      <w:r>
        <w:rPr>
          <w:spacing w:val="-2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naloga</w:t>
      </w:r>
    </w:p>
    <w:p>
      <w:pPr>
        <w:pStyle w:val="5"/>
        <w:ind w:left="120" w:right="3437"/>
      </w:pPr>
      <w:r>
        <w:t>Aktori: Fizicko lice, pravno lice, sef restorana</w:t>
      </w:r>
    </w:p>
    <w:p>
      <w:pPr>
        <w:pStyle w:val="5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11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menjanje</w:t>
      </w:r>
      <w:r>
        <w:rPr>
          <w:spacing w:val="-4"/>
          <w:sz w:val="20"/>
        </w:rPr>
        <w:t xml:space="preserve"> </w:t>
      </w:r>
      <w:r>
        <w:rPr>
          <w:sz w:val="20"/>
        </w:rPr>
        <w:t>sifre</w:t>
      </w:r>
      <w:r>
        <w:rPr>
          <w:spacing w:val="-1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4"/>
          <w:sz w:val="20"/>
        </w:rPr>
        <w:t xml:space="preserve"> </w:t>
      </w:r>
      <w:r>
        <w:rPr>
          <w:sz w:val="20"/>
        </w:rPr>
        <w:t>postojecu</w:t>
      </w:r>
      <w:r>
        <w:rPr>
          <w:spacing w:val="-2"/>
          <w:sz w:val="20"/>
        </w:rPr>
        <w:t xml:space="preserve"> </w:t>
      </w:r>
      <w:r>
        <w:rPr>
          <w:sz w:val="20"/>
        </w:rPr>
        <w:t>sifru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novu</w:t>
      </w:r>
      <w:r>
        <w:rPr>
          <w:spacing w:val="-3"/>
          <w:sz w:val="20"/>
        </w:rPr>
        <w:t xml:space="preserve"> </w:t>
      </w:r>
      <w:r>
        <w:rPr>
          <w:sz w:val="20"/>
        </w:rPr>
        <w:t>sifru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proverava</w:t>
      </w:r>
      <w:r>
        <w:rPr>
          <w:spacing w:val="-3"/>
          <w:sz w:val="20"/>
        </w:rPr>
        <w:t xml:space="preserve"> </w:t>
      </w:r>
      <w:r>
        <w:rPr>
          <w:sz w:val="20"/>
        </w:rPr>
        <w:t>identicnost</w:t>
      </w:r>
      <w:r>
        <w:rPr>
          <w:spacing w:val="-3"/>
          <w:sz w:val="20"/>
        </w:rPr>
        <w:t xml:space="preserve"> </w:t>
      </w:r>
      <w:r>
        <w:rPr>
          <w:sz w:val="20"/>
        </w:rPr>
        <w:t>unete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vec</w:t>
      </w:r>
      <w:r>
        <w:rPr>
          <w:spacing w:val="-2"/>
          <w:sz w:val="20"/>
        </w:rPr>
        <w:t xml:space="preserve"> </w:t>
      </w:r>
      <w:r>
        <w:rPr>
          <w:sz w:val="20"/>
        </w:rPr>
        <w:t>postojece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4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promene</w:t>
      </w:r>
      <w:r>
        <w:rPr>
          <w:spacing w:val="-5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promena</w:t>
      </w:r>
      <w:r>
        <w:rPr>
          <w:spacing w:val="-3"/>
          <w:sz w:val="20"/>
        </w:rPr>
        <w:t xml:space="preserve"> </w:t>
      </w:r>
      <w:r>
        <w:rPr>
          <w:sz w:val="20"/>
        </w:rPr>
        <w:t>sifre</w:t>
      </w:r>
      <w:r>
        <w:rPr>
          <w:spacing w:val="-1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izvrsena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3"/>
        </w:rPr>
        <w:t xml:space="preserve"> </w:t>
      </w:r>
      <w:r>
        <w:t>Sifre se</w:t>
      </w:r>
      <w:r>
        <w:rPr>
          <w:spacing w:val="-1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poklapaju</w:t>
      </w:r>
    </w:p>
    <w:p>
      <w:pPr>
        <w:pStyle w:val="5"/>
        <w:spacing w:before="1"/>
      </w:pPr>
    </w:p>
    <w:p>
      <w:pPr>
        <w:pStyle w:val="2"/>
      </w:pPr>
      <w:r>
        <w:t>SK5:</w:t>
      </w:r>
      <w:r>
        <w:rPr>
          <w:spacing w:val="-3"/>
        </w:rPr>
        <w:t xml:space="preserve"> </w:t>
      </w:r>
      <w:r>
        <w:t>Dodavanje</w:t>
      </w:r>
      <w:r>
        <w:rPr>
          <w:spacing w:val="-2"/>
        </w:rPr>
        <w:t xml:space="preserve"> </w:t>
      </w:r>
      <w:r>
        <w:t>artikla u</w:t>
      </w:r>
      <w:r>
        <w:rPr>
          <w:spacing w:val="-4"/>
        </w:rPr>
        <w:t xml:space="preserve"> </w:t>
      </w:r>
      <w:r>
        <w:t>korpu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775"/>
      </w:pPr>
      <w:r>
        <w:t>Naziv: Dodavanje artikla u korpu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1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637"/>
      </w:pPr>
      <w:r>
        <w:t>Preduslovi: Sistem je ukljucen I korisniku je prikazana forma sa postojecim artiklima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2"/>
      </w:pPr>
    </w:p>
    <w:p>
      <w:pPr>
        <w:pStyle w:val="8"/>
        <w:numPr>
          <w:ilvl w:val="0"/>
          <w:numId w:val="1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artikala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4"/>
          <w:sz w:val="20"/>
        </w:rPr>
        <w:t xml:space="preserve"> </w:t>
      </w:r>
      <w:r>
        <w:rPr>
          <w:sz w:val="20"/>
        </w:rPr>
        <w:t>bira</w:t>
      </w:r>
      <w:r>
        <w:rPr>
          <w:spacing w:val="-6"/>
          <w:sz w:val="20"/>
        </w:rPr>
        <w:t xml:space="preserve"> </w:t>
      </w:r>
      <w:r>
        <w:rPr>
          <w:sz w:val="20"/>
        </w:rPr>
        <w:t>zeljeni</w:t>
      </w:r>
      <w:r>
        <w:rPr>
          <w:spacing w:val="-2"/>
          <w:sz w:val="20"/>
        </w:rPr>
        <w:t xml:space="preserve"> </w:t>
      </w:r>
      <w:r>
        <w:rPr>
          <w:sz w:val="20"/>
        </w:rPr>
        <w:t>artikal</w:t>
      </w:r>
      <w:r>
        <w:rPr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spacing w:val="-6"/>
          <w:sz w:val="20"/>
        </w:rPr>
        <w:t xml:space="preserve"> </w:t>
      </w:r>
      <w:r>
        <w:rPr>
          <w:sz w:val="20"/>
        </w:rPr>
        <w:t>kolikcinu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smesti</w:t>
      </w:r>
      <w:r>
        <w:rPr>
          <w:spacing w:val="-2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proverava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li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2"/>
          <w:sz w:val="20"/>
        </w:rPr>
        <w:t xml:space="preserve"> </w:t>
      </w: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prijavljen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3"/>
          <w:sz w:val="20"/>
        </w:rPr>
        <w:t xml:space="preserve"> </w:t>
      </w:r>
      <w:r>
        <w:rPr>
          <w:sz w:val="20"/>
        </w:rPr>
        <w:t>operaciju</w:t>
      </w:r>
      <w:r>
        <w:rPr>
          <w:spacing w:val="-1"/>
          <w:sz w:val="20"/>
        </w:rPr>
        <w:t xml:space="preserve"> </w:t>
      </w:r>
      <w:r>
        <w:rPr>
          <w:sz w:val="20"/>
        </w:rPr>
        <w:t>smestanja</w:t>
      </w:r>
      <w:r>
        <w:rPr>
          <w:spacing w:val="-3"/>
          <w:sz w:val="20"/>
        </w:rPr>
        <w:t xml:space="preserve"> </w:t>
      </w:r>
      <w:r>
        <w:rPr>
          <w:sz w:val="20"/>
        </w:rPr>
        <w:t>artikka</w:t>
      </w:r>
      <w:r>
        <w:rPr>
          <w:spacing w:val="-6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dodat</w:t>
      </w:r>
      <w:r>
        <w:rPr>
          <w:spacing w:val="-4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spacing w:before="1"/>
      </w:pPr>
    </w:p>
    <w:p>
      <w:pPr>
        <w:pStyle w:val="2"/>
      </w:pPr>
      <w:r>
        <w:t>SK6:</w:t>
      </w:r>
      <w:r>
        <w:rPr>
          <w:spacing w:val="-3"/>
        </w:rPr>
        <w:t xml:space="preserve"> </w:t>
      </w:r>
      <w:r>
        <w:t>Brisanje</w:t>
      </w:r>
      <w:r>
        <w:rPr>
          <w:spacing w:val="-1"/>
        </w:rPr>
        <w:t xml:space="preserve"> </w:t>
      </w:r>
      <w:r>
        <w:t>artikla</w:t>
      </w:r>
      <w:r>
        <w:rPr>
          <w:spacing w:val="-3"/>
        </w:rPr>
        <w:t xml:space="preserve"> </w:t>
      </w:r>
      <w:r>
        <w:t>iz korpe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5980"/>
        <w:jc w:val="both"/>
      </w:pPr>
      <w:r>
        <w:t>Naziv: Brisanje artikla iz korpe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039"/>
        <w:jc w:val="both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1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opciju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z w:val="20"/>
        </w:rPr>
        <w:t>prikaz</w:t>
      </w:r>
      <w:r>
        <w:rPr>
          <w:spacing w:val="-4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1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zeljeni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brisanje</w:t>
      </w:r>
    </w:p>
    <w:p>
      <w:pPr>
        <w:pStyle w:val="8"/>
        <w:numPr>
          <w:ilvl w:val="0"/>
          <w:numId w:val="1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izbrise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4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1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izvrsava</w:t>
      </w:r>
      <w:r>
        <w:rPr>
          <w:spacing w:val="-3"/>
          <w:sz w:val="20"/>
        </w:rPr>
        <w:t xml:space="preserve"> </w:t>
      </w:r>
      <w:r>
        <w:rPr>
          <w:sz w:val="20"/>
        </w:rPr>
        <w:t>operaciju</w:t>
      </w:r>
      <w:r>
        <w:rPr>
          <w:spacing w:val="-1"/>
          <w:sz w:val="20"/>
        </w:rPr>
        <w:t xml:space="preserve"> </w:t>
      </w:r>
      <w:r>
        <w:rPr>
          <w:sz w:val="20"/>
        </w:rPr>
        <w:t>brisanja</w:t>
      </w:r>
      <w:r>
        <w:rPr>
          <w:spacing w:val="-6"/>
          <w:sz w:val="20"/>
        </w:rPr>
        <w:t xml:space="preserve"> </w:t>
      </w:r>
      <w:r>
        <w:rPr>
          <w:sz w:val="20"/>
        </w:rPr>
        <w:t>artika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13"/>
        </w:numPr>
        <w:tabs>
          <w:tab w:val="left" w:pos="317"/>
        </w:tabs>
        <w:spacing w:before="1" w:after="0" w:line="480" w:lineRule="auto"/>
        <w:ind w:left="120" w:right="3592" w:firstLine="0"/>
        <w:jc w:val="left"/>
        <w:rPr>
          <w:sz w:val="20"/>
        </w:rPr>
      </w:pPr>
      <w:r>
        <w:rPr>
          <w:sz w:val="20"/>
        </w:rPr>
        <w:t>Sistem obavestava korisnika da je artikal izbrisan iz korpe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spacing w:after="0" w:line="48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4.1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SK7:</w:t>
      </w:r>
      <w:r>
        <w:rPr>
          <w:spacing w:val="-2"/>
        </w:rPr>
        <w:t xml:space="preserve"> </w:t>
      </w:r>
      <w:r>
        <w:t>Menjanje</w:t>
      </w:r>
      <w:r>
        <w:rPr>
          <w:spacing w:val="-4"/>
        </w:rPr>
        <w:t xml:space="preserve"> </w:t>
      </w:r>
      <w:r>
        <w:t>kolicine artikla u</w:t>
      </w:r>
      <w:r>
        <w:rPr>
          <w:spacing w:val="-2"/>
        </w:rPr>
        <w:t xml:space="preserve"> </w:t>
      </w:r>
      <w:r>
        <w:t>korpi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170"/>
      </w:pPr>
      <w:r>
        <w:t>Naziv: Menjanje kolicina artikala u korpi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Fizicko lice,</w:t>
      </w:r>
      <w:r>
        <w:rPr>
          <w:spacing w:val="2"/>
        </w:rPr>
        <w:t xml:space="preserve"> </w:t>
      </w:r>
      <w:r>
        <w:t>pravno lice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Korisnik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sistem</w:t>
      </w:r>
    </w:p>
    <w:p>
      <w:pPr>
        <w:pStyle w:val="5"/>
        <w:ind w:left="120" w:right="1024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14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kolicine</w:t>
      </w:r>
      <w:r>
        <w:rPr>
          <w:spacing w:val="-5"/>
          <w:sz w:val="20"/>
        </w:rPr>
        <w:t xml:space="preserve"> </w:t>
      </w:r>
      <w:r>
        <w:rPr>
          <w:sz w:val="20"/>
        </w:rPr>
        <w:t>artikala</w:t>
      </w:r>
    </w:p>
    <w:p>
      <w:pPr>
        <w:pStyle w:val="8"/>
        <w:numPr>
          <w:ilvl w:val="0"/>
          <w:numId w:val="14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3"/>
          <w:sz w:val="20"/>
        </w:rPr>
        <w:t xml:space="preserve"> </w:t>
      </w:r>
      <w:r>
        <w:rPr>
          <w:sz w:val="20"/>
        </w:rPr>
        <w:t>novu</w:t>
      </w:r>
      <w:r>
        <w:rPr>
          <w:spacing w:val="-3"/>
          <w:sz w:val="20"/>
        </w:rPr>
        <w:t xml:space="preserve"> </w:t>
      </w:r>
      <w:r>
        <w:rPr>
          <w:sz w:val="20"/>
        </w:rPr>
        <w:t>kolicinu</w:t>
      </w:r>
    </w:p>
    <w:p>
      <w:pPr>
        <w:pStyle w:val="8"/>
        <w:numPr>
          <w:ilvl w:val="0"/>
          <w:numId w:val="14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kolicine</w:t>
      </w:r>
    </w:p>
    <w:p>
      <w:pPr>
        <w:pStyle w:val="8"/>
        <w:numPr>
          <w:ilvl w:val="0"/>
          <w:numId w:val="14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4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promene</w:t>
      </w:r>
      <w:r>
        <w:rPr>
          <w:spacing w:val="-6"/>
          <w:sz w:val="20"/>
        </w:rPr>
        <w:t xml:space="preserve"> </w:t>
      </w:r>
      <w:r>
        <w:rPr>
          <w:sz w:val="20"/>
        </w:rPr>
        <w:t>kolicine</w:t>
      </w:r>
    </w:p>
    <w:p>
      <w:pPr>
        <w:pStyle w:val="8"/>
        <w:numPr>
          <w:ilvl w:val="0"/>
          <w:numId w:val="14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promenjena</w:t>
      </w:r>
    </w:p>
    <w:p>
      <w:pPr>
        <w:pStyle w:val="5"/>
        <w:spacing w:before="1"/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4.1</w:t>
      </w:r>
      <w:r>
        <w:rPr>
          <w:spacing w:val="-3"/>
        </w:rPr>
        <w:t xml:space="preserve"> </w:t>
      </w:r>
      <w:r>
        <w:t>Uneta</w:t>
      </w:r>
      <w:r>
        <w:rPr>
          <w:spacing w:val="1"/>
        </w:rPr>
        <w:t xml:space="preserve"> </w:t>
      </w:r>
      <w:r>
        <w:t>kolicina</w:t>
      </w:r>
      <w:r>
        <w:rPr>
          <w:spacing w:val="-2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nula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2"/>
        <w:spacing w:before="1"/>
      </w:pPr>
      <w:r>
        <w:t>SK8:</w:t>
      </w:r>
      <w:r>
        <w:rPr>
          <w:spacing w:val="-3"/>
        </w:rPr>
        <w:t xml:space="preserve"> </w:t>
      </w:r>
      <w:r>
        <w:t>Kreiranje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5964"/>
      </w:pPr>
      <w:r>
        <w:t>Naziv: Kreiranje porudzbine</w:t>
      </w:r>
      <w:r>
        <w:rPr>
          <w:spacing w:val="1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2661"/>
      </w:pPr>
      <w:r>
        <w:t>Preduslovi: Sistem je ukljucen I korisniku je prikazana forma sa korpom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15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potvrdjivanje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5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3"/>
          <w:sz w:val="20"/>
        </w:rPr>
        <w:t xml:space="preserve"> </w:t>
      </w:r>
      <w:r>
        <w:rPr>
          <w:sz w:val="20"/>
        </w:rPr>
        <w:t>lokaciju</w:t>
      </w:r>
      <w:r>
        <w:rPr>
          <w:spacing w:val="-4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isporuku</w:t>
      </w:r>
    </w:p>
    <w:p>
      <w:pPr>
        <w:pStyle w:val="8"/>
        <w:numPr>
          <w:ilvl w:val="0"/>
          <w:numId w:val="1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3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kreiranja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5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4.1</w:t>
      </w:r>
      <w:r>
        <w:rPr>
          <w:spacing w:val="-2"/>
        </w:rPr>
        <w:t xml:space="preserve"> </w:t>
      </w:r>
      <w:r>
        <w:t>Korpa je</w:t>
      </w:r>
      <w:r>
        <w:rPr>
          <w:spacing w:val="-3"/>
        </w:rPr>
        <w:t xml:space="preserve"> </w:t>
      </w:r>
      <w:r>
        <w:t>prazna</w:t>
      </w:r>
    </w:p>
    <w:p>
      <w:pPr>
        <w:pStyle w:val="5"/>
      </w:pPr>
    </w:p>
    <w:p>
      <w:pPr>
        <w:pStyle w:val="5"/>
        <w:spacing w:before="12"/>
        <w:rPr>
          <w:sz w:val="19"/>
        </w:rPr>
      </w:pPr>
    </w:p>
    <w:p>
      <w:pPr>
        <w:pStyle w:val="2"/>
      </w:pPr>
      <w:r>
        <w:t>SK9:</w:t>
      </w:r>
      <w:r>
        <w:rPr>
          <w:spacing w:val="-3"/>
        </w:rPr>
        <w:t xml:space="preserve"> </w:t>
      </w:r>
      <w:r>
        <w:t>Otkazivanje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965"/>
        <w:jc w:val="both"/>
      </w:pPr>
      <w:r>
        <w:t>Naziv: Otkazivanje porudzbine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2"/>
        <w:ind w:left="120" w:right="1336"/>
        <w:jc w:val="both"/>
      </w:pPr>
      <w:r>
        <w:t>Preduslovi: Sistem je ukljucen I korisniku je prikazana forma sa kreiranom porudzbinom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16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otkazivanje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6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otkaze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6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4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otkazivanja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6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otkazana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postoji</w:t>
      </w:r>
      <w:r>
        <w:rPr>
          <w:spacing w:val="-2"/>
        </w:rPr>
        <w:t xml:space="preserve"> </w:t>
      </w:r>
      <w:r>
        <w:t>ni</w:t>
      </w:r>
      <w:r>
        <w:rPr>
          <w:spacing w:val="-2"/>
        </w:rPr>
        <w:t xml:space="preserve"> </w:t>
      </w:r>
      <w:r>
        <w:t>jedna</w:t>
      </w:r>
      <w:r>
        <w:rPr>
          <w:spacing w:val="-1"/>
        </w:rPr>
        <w:t xml:space="preserve"> </w:t>
      </w:r>
      <w:r>
        <w:t>kreirana</w:t>
      </w:r>
      <w:r>
        <w:rPr>
          <w:spacing w:val="-1"/>
        </w:rPr>
        <w:t xml:space="preserve"> </w:t>
      </w:r>
      <w:r>
        <w:t>porudzbina</w:t>
      </w:r>
    </w:p>
    <w:p>
      <w:pPr>
        <w:spacing w:after="0" w:line="243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SK10:</w:t>
      </w:r>
      <w:r>
        <w:rPr>
          <w:spacing w:val="-4"/>
        </w:rPr>
        <w:t xml:space="preserve"> </w:t>
      </w:r>
      <w:r>
        <w:t>Prihvatanje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975"/>
      </w:pPr>
      <w:r>
        <w:t>Naziv: Prihvatanje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17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6"/>
          <w:sz w:val="20"/>
        </w:rPr>
        <w:t xml:space="preserve"> </w:t>
      </w:r>
      <w:r>
        <w:rPr>
          <w:sz w:val="20"/>
        </w:rPr>
        <w:t>prihvatanje</w:t>
      </w:r>
      <w:r>
        <w:rPr>
          <w:spacing w:val="-1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7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7"/>
          <w:sz w:val="20"/>
        </w:rPr>
        <w:t xml:space="preserve"> </w:t>
      </w:r>
      <w:r>
        <w:rPr>
          <w:sz w:val="20"/>
        </w:rPr>
        <w:t>poziva</w:t>
      </w:r>
      <w:r>
        <w:rPr>
          <w:spacing w:val="-1"/>
          <w:sz w:val="20"/>
        </w:rPr>
        <w:t xml:space="preserve"> 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7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prihvatanja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7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3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vec kreirana</w:t>
      </w:r>
    </w:p>
    <w:p>
      <w:pPr>
        <w:pStyle w:val="5"/>
      </w:pPr>
    </w:p>
    <w:p>
      <w:pPr>
        <w:pStyle w:val="5"/>
      </w:pPr>
    </w:p>
    <w:p>
      <w:pPr>
        <w:pStyle w:val="5"/>
        <w:spacing w:before="3"/>
      </w:pPr>
    </w:p>
    <w:p>
      <w:pPr>
        <w:pStyle w:val="2"/>
      </w:pPr>
      <w:r>
        <w:t>SK11:</w:t>
      </w:r>
      <w:r>
        <w:rPr>
          <w:spacing w:val="-3"/>
        </w:rPr>
        <w:t xml:space="preserve"> </w:t>
      </w:r>
      <w:r>
        <w:t>Odbijanje 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16"/>
      </w:pPr>
      <w:r>
        <w:t>Naziv: Odbijanje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1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5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odbijanje</w:t>
      </w:r>
      <w:r>
        <w:rPr>
          <w:spacing w:val="-3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</w:t>
      </w:r>
      <w:r>
        <w:rPr>
          <w:spacing w:val="-1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odbije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odbijanja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porudzbina</w:t>
      </w:r>
    </w:p>
    <w:p>
      <w:pPr>
        <w:pStyle w:val="8"/>
        <w:numPr>
          <w:ilvl w:val="0"/>
          <w:numId w:val="1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vec</w:t>
      </w:r>
      <w:r>
        <w:rPr>
          <w:spacing w:val="1"/>
        </w:rPr>
        <w:t xml:space="preserve"> </w:t>
      </w:r>
      <w:r>
        <w:t>odbijena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2"/>
        <w:spacing w:before="1"/>
      </w:pPr>
      <w:r>
        <w:t>SK12:</w:t>
      </w:r>
      <w:r>
        <w:rPr>
          <w:spacing w:val="-3"/>
        </w:rPr>
        <w:t xml:space="preserve"> </w:t>
      </w:r>
      <w:r>
        <w:t>Rucno</w:t>
      </w:r>
      <w:r>
        <w:rPr>
          <w:spacing w:val="-3"/>
        </w:rPr>
        <w:t xml:space="preserve"> </w:t>
      </w:r>
      <w:r>
        <w:t>unosenje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16"/>
      </w:pPr>
      <w:r>
        <w:t>Naziv: Odbijanje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19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4"/>
          <w:sz w:val="20"/>
        </w:rPr>
        <w:t xml:space="preserve"> </w:t>
      </w:r>
      <w:r>
        <w:rPr>
          <w:sz w:val="20"/>
        </w:rPr>
        <w:t>bira</w:t>
      </w:r>
      <w:r>
        <w:rPr>
          <w:spacing w:val="-1"/>
          <w:sz w:val="20"/>
        </w:rPr>
        <w:t xml:space="preserve"> </w:t>
      </w:r>
      <w:r>
        <w:rPr>
          <w:sz w:val="20"/>
        </w:rPr>
        <w:t>unosi</w:t>
      </w:r>
      <w:r>
        <w:rPr>
          <w:spacing w:val="-2"/>
          <w:sz w:val="20"/>
        </w:rPr>
        <w:t xml:space="preserve"> </w:t>
      </w:r>
      <w:r>
        <w:rPr>
          <w:sz w:val="20"/>
        </w:rPr>
        <w:t>neophodne</w:t>
      </w:r>
      <w:r>
        <w:rPr>
          <w:spacing w:val="-3"/>
          <w:sz w:val="20"/>
        </w:rPr>
        <w:t xml:space="preserve"> </w:t>
      </w:r>
      <w:r>
        <w:rPr>
          <w:sz w:val="20"/>
        </w:rPr>
        <w:t>podatke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z w:val="20"/>
        </w:rPr>
        <w:t>poudzbinu</w:t>
      </w:r>
    </w:p>
    <w:p>
      <w:pPr>
        <w:pStyle w:val="8"/>
        <w:numPr>
          <w:ilvl w:val="0"/>
          <w:numId w:val="19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1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9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kreiranja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9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1"/>
        <w:rPr>
          <w:sz w:val="19"/>
        </w:rPr>
      </w:pPr>
    </w:p>
    <w:p>
      <w:pPr>
        <w:pStyle w:val="5"/>
        <w:spacing w:before="1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3.1</w:t>
      </w:r>
      <w:r>
        <w:rPr>
          <w:spacing w:val="-3"/>
        </w:rPr>
        <w:t xml:space="preserve"> </w:t>
      </w:r>
      <w:r>
        <w:t>Nisu</w:t>
      </w:r>
      <w:r>
        <w:rPr>
          <w:spacing w:val="-1"/>
        </w:rPr>
        <w:t xml:space="preserve"> </w:t>
      </w:r>
      <w:r>
        <w:t>uneti</w:t>
      </w:r>
      <w:r>
        <w:rPr>
          <w:spacing w:val="-3"/>
        </w:rPr>
        <w:t xml:space="preserve"> </w:t>
      </w:r>
      <w:r>
        <w:t>validni</w:t>
      </w:r>
      <w:r>
        <w:rPr>
          <w:spacing w:val="-2"/>
        </w:rPr>
        <w:t xml:space="preserve"> </w:t>
      </w:r>
      <w:r>
        <w:t>podaci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SK13:</w:t>
      </w:r>
      <w:r>
        <w:rPr>
          <w:spacing w:val="-3"/>
        </w:rPr>
        <w:t xml:space="preserve"> </w:t>
      </w:r>
      <w:r>
        <w:t>Uvid</w:t>
      </w:r>
      <w:r>
        <w:rPr>
          <w:spacing w:val="-2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statistiku</w:t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ind w:left="120" w:right="6116"/>
        <w:rPr>
          <w:rFonts w:hint="default"/>
          <w:lang w:val="en-US"/>
        </w:rPr>
      </w:pPr>
      <w:r>
        <w:t>Naziv: Odbijanje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20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statistike</w:t>
      </w:r>
    </w:p>
    <w:p>
      <w:pPr>
        <w:pStyle w:val="8"/>
        <w:numPr>
          <w:ilvl w:val="0"/>
          <w:numId w:val="20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prikaze</w:t>
      </w:r>
      <w:r>
        <w:rPr>
          <w:spacing w:val="-4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0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</w:t>
      </w:r>
      <w:r>
        <w:rPr>
          <w:spacing w:val="-1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0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</w:pPr>
    </w:p>
    <w:p>
      <w:pPr>
        <w:pStyle w:val="2"/>
      </w:pPr>
      <w:r>
        <w:t>SK13.1:</w:t>
      </w:r>
      <w:r>
        <w:rPr>
          <w:spacing w:val="-4"/>
        </w:rPr>
        <w:t xml:space="preserve"> </w:t>
      </w:r>
      <w:r>
        <w:t>Najcesce</w:t>
      </w:r>
      <w:r>
        <w:rPr>
          <w:spacing w:val="-1"/>
        </w:rPr>
        <w:t xml:space="preserve"> </w:t>
      </w:r>
      <w:r>
        <w:t>porucivani</w:t>
      </w:r>
      <w:r>
        <w:rPr>
          <w:spacing w:val="-5"/>
        </w:rPr>
        <w:t xml:space="preserve"> </w:t>
      </w:r>
      <w:r>
        <w:t>proizvodi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456"/>
      </w:pPr>
      <w:r>
        <w:t>Naziv: Najcesce porucivani proizvodi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2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0"/>
        <w:rPr>
          <w:sz w:val="19"/>
        </w:rPr>
      </w:pPr>
    </w:p>
    <w:p>
      <w:pPr>
        <w:pStyle w:val="8"/>
        <w:numPr>
          <w:ilvl w:val="0"/>
          <w:numId w:val="21"/>
        </w:numPr>
        <w:tabs>
          <w:tab w:val="left" w:pos="317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liste</w:t>
      </w:r>
      <w:r>
        <w:rPr>
          <w:spacing w:val="-1"/>
          <w:sz w:val="20"/>
        </w:rPr>
        <w:t xml:space="preserve"> </w:t>
      </w:r>
      <w:r>
        <w:rPr>
          <w:sz w:val="20"/>
        </w:rPr>
        <w:t>proizvoda</w:t>
      </w:r>
      <w:r>
        <w:rPr>
          <w:spacing w:val="-2"/>
          <w:sz w:val="20"/>
        </w:rPr>
        <w:t xml:space="preserve"> </w:t>
      </w:r>
      <w:r>
        <w:rPr>
          <w:sz w:val="20"/>
        </w:rPr>
        <w:t>koji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najcesce</w:t>
      </w:r>
      <w:r>
        <w:rPr>
          <w:spacing w:val="-4"/>
          <w:sz w:val="20"/>
        </w:rPr>
        <w:t xml:space="preserve"> </w:t>
      </w:r>
      <w:r>
        <w:rPr>
          <w:sz w:val="20"/>
        </w:rPr>
        <w:t>porucivani</w:t>
      </w:r>
    </w:p>
    <w:p>
      <w:pPr>
        <w:pStyle w:val="8"/>
        <w:numPr>
          <w:ilvl w:val="0"/>
          <w:numId w:val="21"/>
        </w:numPr>
        <w:tabs>
          <w:tab w:val="left" w:pos="317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prikaze</w:t>
      </w:r>
      <w:r>
        <w:rPr>
          <w:spacing w:val="-4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1"/>
        </w:numPr>
        <w:tabs>
          <w:tab w:val="left" w:pos="317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</w:t>
      </w:r>
      <w:r>
        <w:rPr>
          <w:spacing w:val="-1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1"/>
        </w:numPr>
        <w:tabs>
          <w:tab w:val="left" w:pos="317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SK13.2: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mesecima</w:t>
      </w:r>
    </w:p>
    <w:p>
      <w:pPr>
        <w:pStyle w:val="5"/>
        <w:spacing w:before="2"/>
        <w:rPr>
          <w:b/>
        </w:rPr>
      </w:pPr>
    </w:p>
    <w:p>
      <w:pPr>
        <w:pStyle w:val="5"/>
        <w:ind w:left="120" w:right="6166"/>
      </w:pPr>
      <w:r>
        <w:t>Naziv: Prihodi po mesecima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2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4"/>
          <w:sz w:val="20"/>
        </w:rPr>
        <w:t xml:space="preserve"> </w:t>
      </w:r>
      <w:r>
        <w:rPr>
          <w:sz w:val="20"/>
        </w:rPr>
        <w:t>ostvarenih</w:t>
      </w:r>
      <w:r>
        <w:rPr>
          <w:spacing w:val="-2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mesecima</w:t>
      </w:r>
    </w:p>
    <w:p>
      <w:pPr>
        <w:pStyle w:val="8"/>
        <w:numPr>
          <w:ilvl w:val="0"/>
          <w:numId w:val="2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2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before="1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3" w:lineRule="exact"/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SK13.3:</w:t>
      </w:r>
      <w:r>
        <w:rPr>
          <w:spacing w:val="-3"/>
        </w:rPr>
        <w:t xml:space="preserve"> </w:t>
      </w:r>
      <w:r>
        <w:t>Prihodi</w:t>
      </w:r>
      <w:r>
        <w:rPr>
          <w:spacing w:val="-3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godinama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82"/>
      </w:pPr>
      <w:r>
        <w:t>Naziv: Prihodi po godinama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3"/>
        </w:numPr>
        <w:tabs>
          <w:tab w:val="left" w:pos="418"/>
        </w:tabs>
        <w:spacing w:before="0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ostvarenih</w:t>
      </w:r>
      <w:r>
        <w:rPr>
          <w:spacing w:val="-1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godinama</w:t>
      </w:r>
    </w:p>
    <w:p>
      <w:pPr>
        <w:pStyle w:val="8"/>
        <w:numPr>
          <w:ilvl w:val="0"/>
          <w:numId w:val="23"/>
        </w:numPr>
        <w:tabs>
          <w:tab w:val="left" w:pos="418"/>
        </w:tabs>
        <w:spacing w:before="0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3"/>
        </w:numPr>
        <w:tabs>
          <w:tab w:val="left" w:pos="418"/>
        </w:tabs>
        <w:spacing w:before="0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23"/>
        </w:numPr>
        <w:tabs>
          <w:tab w:val="left" w:pos="418"/>
        </w:tabs>
        <w:spacing w:before="0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</w:pPr>
    </w:p>
    <w:p>
      <w:pPr>
        <w:pStyle w:val="5"/>
        <w:spacing w:before="2"/>
      </w:pPr>
    </w:p>
    <w:p>
      <w:pPr>
        <w:pStyle w:val="2"/>
      </w:pPr>
      <w:r>
        <w:t>SK13.4: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korisnicima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062"/>
      </w:pPr>
      <w:r>
        <w:t>Naziv: Prihodi po korisnicima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2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24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ostvarenih</w:t>
      </w:r>
      <w:r>
        <w:rPr>
          <w:spacing w:val="-2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korisnicima</w:t>
      </w:r>
    </w:p>
    <w:p>
      <w:pPr>
        <w:pStyle w:val="8"/>
        <w:numPr>
          <w:ilvl w:val="0"/>
          <w:numId w:val="24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4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24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SK13.5:</w:t>
      </w:r>
      <w:r>
        <w:rPr>
          <w:spacing w:val="-3"/>
        </w:rPr>
        <w:t xml:space="preserve"> </w:t>
      </w:r>
      <w:r>
        <w:t>Dnevni</w:t>
      </w:r>
      <w:r>
        <w:rPr>
          <w:spacing w:val="-1"/>
        </w:rPr>
        <w:t xml:space="preserve"> </w:t>
      </w:r>
      <w:r>
        <w:t>nedeljni</w:t>
      </w:r>
      <w:r>
        <w:rPr>
          <w:spacing w:val="-4"/>
        </w:rPr>
        <w:t xml:space="preserve"> </w:t>
      </w:r>
      <w:r>
        <w:t>mesecni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godisnji</w:t>
      </w:r>
      <w:r>
        <w:rPr>
          <w:spacing w:val="-2"/>
        </w:rPr>
        <w:t xml:space="preserve"> </w:t>
      </w:r>
      <w:r>
        <w:t>prihod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539"/>
      </w:pPr>
      <w:r>
        <w:t>Naziv: Dnevni nedeljni mesecni i godisnji prihod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25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Korisnik bira opciju za prikaz ostvarenih prihoda na dnevnom, nedeljnom, mesecnom I godisnjem</w:t>
      </w:r>
      <w:r>
        <w:rPr>
          <w:spacing w:val="-44"/>
          <w:sz w:val="20"/>
        </w:rPr>
        <w:t xml:space="preserve"> </w:t>
      </w:r>
      <w:r>
        <w:rPr>
          <w:sz w:val="20"/>
        </w:rPr>
        <w:t>nivou</w:t>
      </w:r>
    </w:p>
    <w:p>
      <w:pPr>
        <w:pStyle w:val="8"/>
        <w:numPr>
          <w:ilvl w:val="0"/>
          <w:numId w:val="25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5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25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3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SK14:</w:t>
      </w:r>
      <w:r>
        <w:rPr>
          <w:spacing w:val="-3"/>
        </w:rPr>
        <w:t xml:space="preserve"> </w:t>
      </w:r>
      <w:r>
        <w:t>Prihvati</w:t>
      </w:r>
      <w:r>
        <w:rPr>
          <w:spacing w:val="-2"/>
        </w:rPr>
        <w:t xml:space="preserve"> </w:t>
      </w:r>
      <w:r>
        <w:t>porudzbinu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272"/>
      </w:pPr>
      <w:r>
        <w:t>Naziv: Prihvati porudzbinu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2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dodeljuje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  <w:r>
        <w:rPr>
          <w:spacing w:val="-4"/>
          <w:sz w:val="20"/>
        </w:rPr>
        <w:t xml:space="preserve"> </w:t>
      </w:r>
      <w:r>
        <w:rPr>
          <w:sz w:val="20"/>
        </w:rPr>
        <w:t>dostavljacu</w:t>
      </w:r>
    </w:p>
    <w:p>
      <w:pPr>
        <w:pStyle w:val="8"/>
        <w:numPr>
          <w:ilvl w:val="0"/>
          <w:numId w:val="2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</w:pPr>
    </w:p>
    <w:p>
      <w:pPr>
        <w:pStyle w:val="2"/>
      </w:pPr>
      <w:r>
        <w:t>SK15:</w:t>
      </w:r>
      <w:r>
        <w:rPr>
          <w:spacing w:val="-4"/>
        </w:rPr>
        <w:t xml:space="preserve"> </w:t>
      </w:r>
      <w:r>
        <w:t>Posalji</w:t>
      </w:r>
      <w:r>
        <w:rPr>
          <w:spacing w:val="-3"/>
        </w:rPr>
        <w:t xml:space="preserve"> </w:t>
      </w:r>
      <w:r>
        <w:t>lokaciju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681"/>
      </w:pPr>
      <w:r>
        <w:t>Naziv: Posalji lokaciju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posalje</w:t>
      </w:r>
      <w:r>
        <w:rPr>
          <w:spacing w:val="-5"/>
          <w:sz w:val="20"/>
        </w:rPr>
        <w:t xml:space="preserve"> </w:t>
      </w:r>
      <w:r>
        <w:rPr>
          <w:sz w:val="20"/>
        </w:rPr>
        <w:t>trenutnu</w:t>
      </w:r>
      <w:r>
        <w:rPr>
          <w:spacing w:val="-4"/>
          <w:sz w:val="20"/>
        </w:rPr>
        <w:t xml:space="preserve"> </w:t>
      </w:r>
      <w:r>
        <w:rPr>
          <w:sz w:val="20"/>
        </w:rPr>
        <w:t>lokaciju</w:t>
      </w:r>
    </w:p>
    <w:p>
      <w:pPr>
        <w:pStyle w:val="8"/>
        <w:numPr>
          <w:ilvl w:val="0"/>
          <w:numId w:val="2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smesta trenutnu</w:t>
      </w:r>
      <w:r>
        <w:rPr>
          <w:spacing w:val="-5"/>
          <w:sz w:val="20"/>
        </w:rPr>
        <w:t xml:space="preserve"> </w:t>
      </w:r>
      <w:r>
        <w:rPr>
          <w:sz w:val="20"/>
        </w:rPr>
        <w:t>lokaciju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bazu</w:t>
      </w:r>
      <w:r>
        <w:rPr>
          <w:spacing w:val="-2"/>
          <w:sz w:val="20"/>
        </w:rPr>
        <w:t xml:space="preserve"> </w:t>
      </w:r>
      <w:r>
        <w:rPr>
          <w:sz w:val="20"/>
        </w:rPr>
        <w:t>podataka</w:t>
      </w:r>
    </w:p>
    <w:p>
      <w:pPr>
        <w:pStyle w:val="8"/>
        <w:numPr>
          <w:ilvl w:val="0"/>
          <w:numId w:val="2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lokacija</w:t>
      </w:r>
      <w:r>
        <w:rPr>
          <w:spacing w:val="-3"/>
          <w:sz w:val="20"/>
        </w:rPr>
        <w:t xml:space="preserve"> </w:t>
      </w:r>
      <w:r>
        <w:rPr>
          <w:sz w:val="20"/>
        </w:rPr>
        <w:t>pribavljena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0"/>
        <w:rPr>
          <w:sz w:val="19"/>
        </w:rPr>
      </w:pPr>
    </w:p>
    <w:p>
      <w:pPr>
        <w:pStyle w:val="2"/>
        <w:spacing w:before="1"/>
      </w:pPr>
      <w:r>
        <w:t>SK16:</w:t>
      </w:r>
      <w:r>
        <w:rPr>
          <w:spacing w:val="-3"/>
        </w:rPr>
        <w:t xml:space="preserve"> </w:t>
      </w:r>
      <w:r>
        <w:t>Zavrsi</w:t>
      </w:r>
      <w:r>
        <w:rPr>
          <w:spacing w:val="-1"/>
        </w:rPr>
        <w:t xml:space="preserve"> </w:t>
      </w:r>
      <w:r>
        <w:t>isporuku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646"/>
      </w:pPr>
      <w:r>
        <w:t>Naziv: Zavrsi isporuku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oznaci</w:t>
      </w:r>
      <w:r>
        <w:rPr>
          <w:spacing w:val="-7"/>
          <w:sz w:val="20"/>
        </w:rPr>
        <w:t xml:space="preserve"> </w:t>
      </w:r>
      <w:r>
        <w:rPr>
          <w:sz w:val="20"/>
        </w:rPr>
        <w:t>porudzbinu</w:t>
      </w:r>
      <w:r>
        <w:rPr>
          <w:spacing w:val="-2"/>
          <w:sz w:val="20"/>
        </w:rPr>
        <w:t xml:space="preserve"> </w:t>
      </w:r>
      <w:r>
        <w:rPr>
          <w:sz w:val="20"/>
        </w:rPr>
        <w:t>kao</w:t>
      </w:r>
      <w:r>
        <w:rPr>
          <w:spacing w:val="-5"/>
          <w:sz w:val="20"/>
        </w:rPr>
        <w:t xml:space="preserve"> </w:t>
      </w:r>
      <w:r>
        <w:rPr>
          <w:sz w:val="20"/>
        </w:rPr>
        <w:t>isporucenu</w:t>
      </w:r>
    </w:p>
    <w:p>
      <w:pPr>
        <w:pStyle w:val="8"/>
        <w:numPr>
          <w:ilvl w:val="0"/>
          <w:numId w:val="2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menja</w:t>
      </w:r>
      <w:r>
        <w:rPr>
          <w:spacing w:val="-2"/>
          <w:sz w:val="20"/>
        </w:rPr>
        <w:t xml:space="preserve"> </w:t>
      </w:r>
      <w:r>
        <w:rPr>
          <w:sz w:val="20"/>
        </w:rPr>
        <w:t>stanje</w:t>
      </w:r>
      <w:r>
        <w:rPr>
          <w:spacing w:val="-2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2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stanje</w:t>
      </w:r>
      <w:r>
        <w:rPr>
          <w:spacing w:val="-2"/>
          <w:sz w:val="20"/>
        </w:rPr>
        <w:t xml:space="preserve"> </w:t>
      </w:r>
      <w:r>
        <w:rPr>
          <w:sz w:val="20"/>
        </w:rPr>
        <w:t>promenjeno</w:t>
      </w:r>
    </w:p>
    <w:p>
      <w:pPr>
        <w:pStyle w:val="5"/>
        <w:spacing w:before="1"/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2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/>
      </w:pPr>
    </w:p>
    <w:p>
      <w:pPr>
        <w:spacing w:after="0"/>
      </w:pPr>
    </w:p>
    <w:p>
      <w:pPr>
        <w:pStyle w:val="2"/>
        <w:spacing w:before="1"/>
        <w:rPr>
          <w:rFonts w:hint="default"/>
          <w:lang w:val="en-US"/>
        </w:rPr>
      </w:pPr>
      <w:r>
        <w:t>SK1</w:t>
      </w:r>
      <w:r>
        <w:rPr>
          <w:rFonts w:hint="default"/>
          <w:lang w:val="en-US"/>
        </w:rPr>
        <w:t>7</w:t>
      </w:r>
      <w:r>
        <w:t>: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Lociranje porudzbine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646"/>
        <w:rPr>
          <w:rFonts w:hint="default"/>
          <w:lang w:val="en-US"/>
        </w:rPr>
      </w:pPr>
      <w:r>
        <w:t>Naziv: Zavrsi isporuku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rPr>
          <w:rFonts w:hint="default"/>
          <w:lang w:val="en-US"/>
        </w:rPr>
        <w:t>Fizicko I pravno lice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rPr>
          <w:rFonts w:hint="default"/>
          <w:lang w:val="en-US"/>
        </w:rPr>
        <w:t xml:space="preserve">Korisnik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 xml:space="preserve">Preduslovi: Sistem je ukljucen I je prikazana forma sa </w:t>
      </w:r>
      <w:r>
        <w:rPr>
          <w:rFonts w:hint="default"/>
          <w:lang w:val="en-US"/>
        </w:rPr>
        <w:t xml:space="preserve">kreiranim </w:t>
      </w:r>
      <w:r>
        <w:t>porudzbinama</w:t>
      </w:r>
    </w:p>
    <w:p>
      <w:pPr>
        <w:pStyle w:val="5"/>
        <w:spacing w:before="1"/>
        <w:ind w:left="120" w:right="1064"/>
      </w:pP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rFonts w:hint="default"/>
          <w:sz w:val="20"/>
          <w:lang w:val="en-US"/>
        </w:rPr>
        <w:t>posalje zahtev za lociranje porudzbine</w:t>
      </w:r>
    </w:p>
    <w:p>
      <w:pPr>
        <w:pStyle w:val="8"/>
        <w:numPr>
          <w:ilvl w:val="0"/>
          <w:numId w:val="2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menja</w:t>
      </w:r>
      <w:r>
        <w:rPr>
          <w:spacing w:val="-2"/>
          <w:sz w:val="20"/>
        </w:rPr>
        <w:t xml:space="preserve"> </w:t>
      </w:r>
      <w:r>
        <w:rPr>
          <w:sz w:val="20"/>
        </w:rPr>
        <w:t>stanje</w:t>
      </w:r>
      <w:r>
        <w:rPr>
          <w:rFonts w:hint="default"/>
          <w:sz w:val="20"/>
          <w:lang w:val="en-US"/>
        </w:rPr>
        <w:t xml:space="preserve"> zahteva za lociranje</w:t>
      </w:r>
    </w:p>
    <w:p>
      <w:pPr>
        <w:pStyle w:val="8"/>
        <w:numPr>
          <w:ilvl w:val="0"/>
          <w:numId w:val="2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rFonts w:hint="default"/>
          <w:sz w:val="20"/>
          <w:lang w:val="en-US"/>
        </w:rPr>
        <w:t>zahtev poslat</w:t>
      </w:r>
    </w:p>
    <w:p>
      <w:pPr>
        <w:pStyle w:val="5"/>
        <w:spacing w:before="1"/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2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numPr>
          <w:ilvl w:val="0"/>
          <w:numId w:val="30"/>
        </w:numPr>
        <w:tabs>
          <w:tab w:val="left" w:pos="320"/>
        </w:tabs>
        <w:spacing w:before="42" w:after="0" w:line="240" w:lineRule="auto"/>
        <w:ind w:left="319" w:right="0" w:hanging="200"/>
        <w:jc w:val="left"/>
      </w:pPr>
      <w:r>
        <w:t>FAZA</w:t>
      </w:r>
      <w:r>
        <w:rPr>
          <w:spacing w:val="-2"/>
        </w:rPr>
        <w:t xml:space="preserve"> </w:t>
      </w:r>
      <w:r>
        <w:t>ANALIZE</w:t>
      </w:r>
    </w:p>
    <w:p>
      <w:pPr>
        <w:pStyle w:val="5"/>
        <w:spacing w:before="11"/>
        <w:rPr>
          <w:b/>
          <w:sz w:val="19"/>
        </w:rPr>
      </w:pPr>
    </w:p>
    <w:p>
      <w:pPr>
        <w:pStyle w:val="8"/>
        <w:numPr>
          <w:ilvl w:val="1"/>
          <w:numId w:val="30"/>
        </w:numPr>
        <w:tabs>
          <w:tab w:val="left" w:pos="418"/>
        </w:tabs>
        <w:spacing w:before="0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Sistemski</w:t>
      </w:r>
      <w:r>
        <w:rPr>
          <w:spacing w:val="-5"/>
          <w:sz w:val="20"/>
        </w:rPr>
        <w:t xml:space="preserve"> </w:t>
      </w:r>
      <w:r>
        <w:rPr>
          <w:sz w:val="20"/>
        </w:rPr>
        <w:t>dijagrami</w:t>
      </w:r>
      <w:r>
        <w:rPr>
          <w:spacing w:val="-4"/>
          <w:sz w:val="20"/>
        </w:rPr>
        <w:t xml:space="preserve"> </w:t>
      </w:r>
      <w:r>
        <w:rPr>
          <w:sz w:val="20"/>
        </w:rPr>
        <w:t>sekvenci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7"/>
          <w:sz w:val="20"/>
        </w:rPr>
        <w:t xml:space="preserve"> </w:t>
      </w:r>
      <w:r>
        <w:rPr>
          <w:sz w:val="20"/>
        </w:rPr>
        <w:t>slucajeve</w:t>
      </w:r>
      <w:r>
        <w:rPr>
          <w:spacing w:val="-3"/>
          <w:sz w:val="20"/>
        </w:rPr>
        <w:t xml:space="preserve"> </w:t>
      </w:r>
      <w:r>
        <w:rPr>
          <w:sz w:val="20"/>
        </w:rPr>
        <w:t>koriscenja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DSSK1:</w:t>
      </w:r>
      <w:r>
        <w:rPr>
          <w:spacing w:val="-3"/>
        </w:rPr>
        <w:t xml:space="preserve"> </w:t>
      </w:r>
      <w:r>
        <w:t>Kreiranje</w:t>
      </w:r>
      <w:r>
        <w:rPr>
          <w:spacing w:val="-2"/>
        </w:rPr>
        <w:t xml:space="preserve"> </w:t>
      </w:r>
      <w:r>
        <w:t>korisnickog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5585"/>
      </w:pPr>
      <w:r>
        <w:t>Naziv: Kreiranje korisnickog naloga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1"/>
        </w:rPr>
        <w:t xml:space="preserve"> </w:t>
      </w: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372"/>
      </w:pPr>
      <w:r>
        <w:t>Preduslovi: Sistem je ukljucen I korisniku je prikazana forma za logovanje ili kreiranje novog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31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kako</w:t>
      </w:r>
      <w:r>
        <w:rPr>
          <w:spacing w:val="-5"/>
          <w:sz w:val="20"/>
        </w:rPr>
        <w:t xml:space="preserve"> </w:t>
      </w:r>
      <w:r>
        <w:rPr>
          <w:sz w:val="20"/>
        </w:rPr>
        <w:t>bi</w:t>
      </w:r>
      <w:r>
        <w:rPr>
          <w:spacing w:val="-4"/>
          <w:sz w:val="20"/>
        </w:rPr>
        <w:t xml:space="preserve"> </w:t>
      </w:r>
      <w:r>
        <w:rPr>
          <w:sz w:val="20"/>
        </w:rPr>
        <w:t>izvrsio</w:t>
      </w:r>
      <w:r>
        <w:rPr>
          <w:spacing w:val="-2"/>
          <w:sz w:val="20"/>
        </w:rPr>
        <w:t xml:space="preserve"> </w:t>
      </w: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  <w:r>
        <w:rPr>
          <w:spacing w:val="-5"/>
          <w:sz w:val="20"/>
        </w:rPr>
        <w:t xml:space="preserve"> </w:t>
      </w:r>
      <w:r>
        <w:rPr>
          <w:sz w:val="20"/>
        </w:rPr>
        <w:t>sa</w:t>
      </w:r>
      <w:r>
        <w:rPr>
          <w:spacing w:val="-1"/>
          <w:sz w:val="20"/>
        </w:rPr>
        <w:t xml:space="preserve"> </w:t>
      </w:r>
      <w:r>
        <w:rPr>
          <w:sz w:val="20"/>
        </w:rPr>
        <w:t>unetim</w:t>
      </w:r>
      <w:r>
        <w:rPr>
          <w:spacing w:val="-4"/>
          <w:sz w:val="20"/>
        </w:rPr>
        <w:t xml:space="preserve"> </w:t>
      </w:r>
      <w:r>
        <w:rPr>
          <w:sz w:val="20"/>
        </w:rPr>
        <w:t>podacima</w:t>
      </w:r>
      <w:r>
        <w:rPr>
          <w:spacing w:val="-3"/>
          <w:sz w:val="20"/>
        </w:rPr>
        <w:t xml:space="preserve"> </w:t>
      </w:r>
      <w:r>
        <w:rPr>
          <w:sz w:val="20"/>
        </w:rPr>
        <w:t>(APSO)</w:t>
      </w:r>
    </w:p>
    <w:p>
      <w:pPr>
        <w:pStyle w:val="8"/>
        <w:numPr>
          <w:ilvl w:val="0"/>
          <w:numId w:val="31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prikazuje</w:t>
      </w:r>
      <w:r>
        <w:rPr>
          <w:spacing w:val="-5"/>
          <w:sz w:val="20"/>
        </w:rPr>
        <w:t xml:space="preserve"> </w:t>
      </w:r>
      <w:r>
        <w:rPr>
          <w:sz w:val="20"/>
        </w:rPr>
        <w:t>poruku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uspesnosti</w:t>
      </w:r>
      <w:r>
        <w:rPr>
          <w:spacing w:val="-3"/>
          <w:sz w:val="20"/>
        </w:rPr>
        <w:t xml:space="preserve"> </w:t>
      </w:r>
      <w:r>
        <w:rPr>
          <w:sz w:val="20"/>
        </w:rPr>
        <w:t>kreiranja naloga</w:t>
      </w:r>
      <w:r>
        <w:rPr>
          <w:spacing w:val="-5"/>
          <w:sz w:val="20"/>
        </w:rPr>
        <w:t xml:space="preserve"> </w:t>
      </w:r>
      <w:r>
        <w:rPr>
          <w:sz w:val="20"/>
        </w:rPr>
        <w:t>(IA)</w:t>
      </w:r>
    </w:p>
    <w:p>
      <w:pPr>
        <w:pStyle w:val="5"/>
        <w:spacing w:before="2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194310</wp:posOffset>
            </wp:positionV>
            <wp:extent cx="5292725" cy="12827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551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2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 w:right="1111"/>
      </w:pPr>
      <w:r>
        <w:rPr>
          <w:rFonts w:hint="default"/>
          <w:lang w:val="en-US"/>
        </w:rPr>
        <w:t>1</w:t>
      </w:r>
      <w:r>
        <w:t>.1. Sistem pronalazi korisnicki nalog sa vec unetim korisnickim imenom, prikazuje poruku</w:t>
      </w:r>
      <w:r>
        <w:rPr>
          <w:spacing w:val="-43"/>
        </w:rPr>
        <w:t xml:space="preserve"> </w:t>
      </w:r>
      <w:r>
        <w:t>korisniku I prekida</w:t>
      </w:r>
      <w:r>
        <w:rPr>
          <w:spacing w:val="1"/>
        </w:rPr>
        <w:t xml:space="preserve"> </w:t>
      </w:r>
      <w:r>
        <w:t>izvrsavanje</w:t>
      </w:r>
      <w:r>
        <w:rPr>
          <w:spacing w:val="-2"/>
        </w:rPr>
        <w:t xml:space="preserve"> </w:t>
      </w:r>
      <w:r>
        <w:t>scenarija</w:t>
      </w:r>
      <w:r>
        <w:rPr>
          <w:spacing w:val="1"/>
        </w:rPr>
        <w:t xml:space="preserve"> </w:t>
      </w:r>
      <w:r>
        <w:t>(IA)</w:t>
      </w:r>
    </w:p>
    <w:p>
      <w:pPr>
        <w:pStyle w:val="5"/>
        <w:spacing w:before="11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192405</wp:posOffset>
            </wp:positionV>
            <wp:extent cx="5167630" cy="13239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33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2"/>
        <w:rPr>
          <w:sz w:val="22"/>
        </w:rPr>
      </w:pPr>
    </w:p>
    <w:p>
      <w:pPr>
        <w:pStyle w:val="2"/>
        <w:spacing w:before="59"/>
      </w:pPr>
      <w:r>
        <w:t>DSSK2:</w:t>
      </w:r>
      <w:r>
        <w:rPr>
          <w:spacing w:val="-3"/>
        </w:rPr>
        <w:t xml:space="preserve"> </w:t>
      </w:r>
      <w:r>
        <w:t>Prijavljivanje na</w:t>
      </w:r>
      <w:r>
        <w:rPr>
          <w:spacing w:val="-5"/>
        </w:rPr>
        <w:t xml:space="preserve"> </w:t>
      </w:r>
      <w:r>
        <w:t>nalog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/>
      </w:pPr>
      <w:r>
        <w:t>Naziv:</w:t>
      </w:r>
      <w:r>
        <w:rPr>
          <w:spacing w:val="-5"/>
        </w:rPr>
        <w:t xml:space="preserve"> </w:t>
      </w:r>
      <w:r>
        <w:t>Prijavljivanje</w:t>
      </w:r>
      <w:r>
        <w:rPr>
          <w:spacing w:val="-1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nalog</w:t>
      </w:r>
    </w:p>
    <w:p>
      <w:pPr>
        <w:pStyle w:val="5"/>
        <w:ind w:left="120" w:right="3437"/>
        <w:rPr>
          <w:rFonts w:hint="default"/>
          <w:spacing w:val="-43"/>
          <w:lang w:val="en-US"/>
        </w:rPr>
      </w:pPr>
      <w:r>
        <w:t>Aktori: Fizicko lice, pravno lice, sef restorana, konobar,</w:t>
      </w:r>
      <w:r>
        <w:rPr>
          <w:rFonts w:hint="default"/>
          <w:lang w:val="en-US"/>
        </w:rPr>
        <w:t xml:space="preserve"> menadzer</w:t>
      </w:r>
      <w:r>
        <w:rPr>
          <w:rFonts w:hint="default"/>
          <w:spacing w:val="-43"/>
          <w:lang w:val="en-US"/>
        </w:rPr>
        <w:t xml:space="preserve">, </w:t>
      </w:r>
    </w:p>
    <w:p>
      <w:pPr>
        <w:pStyle w:val="5"/>
        <w:ind w:left="120" w:right="3437"/>
        <w:rPr>
          <w:rFonts w:hint="default"/>
          <w:lang w:val="en-US"/>
        </w:rPr>
      </w:pPr>
      <w:r>
        <w:rPr>
          <w:rFonts w:hint="default"/>
          <w:lang w:val="en-US"/>
        </w:rPr>
        <w:t>dostavljac</w:t>
      </w:r>
    </w:p>
    <w:p>
      <w:pPr>
        <w:pStyle w:val="5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372"/>
      </w:pPr>
      <w:r>
        <w:t>Preduslovi: Sistem je ukljucen I korisniku je prikazana forma za logovanje ili kreiranje novog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1.</w:t>
      </w:r>
      <w:r>
        <w:rPr>
          <w:spacing w:val="-4"/>
        </w:rPr>
        <w:t xml:space="preserve"> </w:t>
      </w:r>
      <w:r>
        <w:t>Korisnik</w:t>
      </w:r>
      <w:r>
        <w:rPr>
          <w:spacing w:val="-2"/>
        </w:rPr>
        <w:t xml:space="preserve"> </w:t>
      </w:r>
      <w:r>
        <w:t>poziva</w:t>
      </w:r>
      <w:r>
        <w:rPr>
          <w:spacing w:val="-2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proveri</w:t>
      </w:r>
      <w:r>
        <w:rPr>
          <w:spacing w:val="-1"/>
        </w:rPr>
        <w:t xml:space="preserve"> </w:t>
      </w:r>
      <w:r>
        <w:t>postoji</w:t>
      </w:r>
      <w:r>
        <w:rPr>
          <w:spacing w:val="-3"/>
        </w:rPr>
        <w:t xml:space="preserve"> </w:t>
      </w:r>
      <w:r>
        <w:t>li</w:t>
      </w:r>
      <w:r>
        <w:rPr>
          <w:spacing w:val="-4"/>
        </w:rPr>
        <w:t xml:space="preserve"> </w:t>
      </w:r>
      <w:r>
        <w:t>nalog</w:t>
      </w:r>
      <w:r>
        <w:rPr>
          <w:spacing w:val="-3"/>
        </w:rPr>
        <w:t xml:space="preserve"> </w:t>
      </w:r>
      <w:r>
        <w:t>sa unetim</w:t>
      </w:r>
      <w:r>
        <w:rPr>
          <w:spacing w:val="-4"/>
        </w:rPr>
        <w:t xml:space="preserve"> </w:t>
      </w:r>
      <w:r>
        <w:t>podacima</w:t>
      </w:r>
      <w:r>
        <w:rPr>
          <w:spacing w:val="-2"/>
        </w:rPr>
        <w:t xml:space="preserve"> </w:t>
      </w:r>
      <w:r>
        <w:t>(APSO)</w:t>
      </w:r>
    </w:p>
    <w:p>
      <w:pPr>
        <w:pStyle w:val="8"/>
        <w:numPr>
          <w:ilvl w:val="0"/>
          <w:numId w:val="3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pokazuje</w:t>
      </w:r>
      <w:r>
        <w:rPr>
          <w:spacing w:val="-4"/>
          <w:sz w:val="20"/>
        </w:rPr>
        <w:t xml:space="preserve"> </w:t>
      </w:r>
      <w:r>
        <w:rPr>
          <w:sz w:val="20"/>
        </w:rPr>
        <w:t>poruku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uspesnosti</w:t>
      </w:r>
      <w:r>
        <w:rPr>
          <w:spacing w:val="-3"/>
          <w:sz w:val="20"/>
        </w:rPr>
        <w:t xml:space="preserve"> </w:t>
      </w:r>
      <w:r>
        <w:rPr>
          <w:sz w:val="20"/>
        </w:rPr>
        <w:t>logovanja</w:t>
      </w:r>
      <w:r>
        <w:rPr>
          <w:spacing w:val="-1"/>
          <w:sz w:val="20"/>
        </w:rPr>
        <w:t xml:space="preserve"> </w:t>
      </w:r>
      <w:r>
        <w:rPr>
          <w:sz w:val="20"/>
        </w:rPr>
        <w:t>(IA)</w:t>
      </w:r>
    </w:p>
    <w:p>
      <w:pPr>
        <w:pStyle w:val="5"/>
      </w:pPr>
    </w:p>
    <w:p>
      <w:pPr>
        <w:pStyle w:val="5"/>
        <w:spacing w:before="1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233045</wp:posOffset>
            </wp:positionV>
            <wp:extent cx="5219700" cy="13335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527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2"/>
        <w:rPr>
          <w:sz w:val="17"/>
        </w:rPr>
      </w:pPr>
    </w:p>
    <w:p>
      <w:pPr>
        <w:pStyle w:val="5"/>
        <w:spacing w:before="59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8"/>
        <w:numPr>
          <w:ilvl w:val="1"/>
          <w:numId w:val="32"/>
        </w:numPr>
        <w:tabs>
          <w:tab w:val="left" w:pos="418"/>
        </w:tabs>
        <w:spacing w:before="0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ne</w:t>
      </w:r>
      <w:r>
        <w:rPr>
          <w:spacing w:val="-5"/>
          <w:sz w:val="20"/>
        </w:rPr>
        <w:t xml:space="preserve"> </w:t>
      </w:r>
      <w:r>
        <w:rPr>
          <w:sz w:val="20"/>
        </w:rPr>
        <w:t>pronalazi</w:t>
      </w:r>
      <w:r>
        <w:rPr>
          <w:spacing w:val="-6"/>
          <w:sz w:val="20"/>
        </w:rPr>
        <w:t xml:space="preserve"> </w:t>
      </w:r>
      <w:r>
        <w:rPr>
          <w:sz w:val="20"/>
        </w:rPr>
        <w:t>nalog</w:t>
      </w:r>
      <w:r>
        <w:rPr>
          <w:spacing w:val="-4"/>
          <w:sz w:val="20"/>
        </w:rPr>
        <w:t xml:space="preserve"> </w:t>
      </w:r>
      <w:r>
        <w:rPr>
          <w:sz w:val="20"/>
        </w:rPr>
        <w:t>sa unetim</w:t>
      </w:r>
      <w:r>
        <w:rPr>
          <w:spacing w:val="-5"/>
          <w:sz w:val="20"/>
        </w:rPr>
        <w:t xml:space="preserve"> </w:t>
      </w:r>
      <w:r>
        <w:rPr>
          <w:sz w:val="20"/>
        </w:rPr>
        <w:t>podacima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obustavlja</w:t>
      </w:r>
      <w:r>
        <w:rPr>
          <w:spacing w:val="-1"/>
          <w:sz w:val="20"/>
        </w:rPr>
        <w:t xml:space="preserve"> </w:t>
      </w:r>
      <w:r>
        <w:rPr>
          <w:sz w:val="20"/>
        </w:rPr>
        <w:t>proces</w:t>
      </w:r>
      <w:r>
        <w:rPr>
          <w:spacing w:val="-4"/>
          <w:sz w:val="20"/>
        </w:rPr>
        <w:t xml:space="preserve"> </w:t>
      </w:r>
      <w:r>
        <w:rPr>
          <w:sz w:val="20"/>
        </w:rPr>
        <w:t>prijavljivanja(IA)</w:t>
      </w:r>
    </w:p>
    <w:p>
      <w:pPr>
        <w:pStyle w:val="5"/>
      </w:pPr>
    </w:p>
    <w:p>
      <w:pPr>
        <w:pStyle w:val="5"/>
        <w:spacing w:before="8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1180465</wp:posOffset>
            </wp:positionH>
            <wp:positionV relativeFrom="paragraph">
              <wp:posOffset>113030</wp:posOffset>
            </wp:positionV>
            <wp:extent cx="5117465" cy="14001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771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DSSK3:</w:t>
      </w:r>
      <w:r>
        <w:rPr>
          <w:spacing w:val="-3"/>
        </w:rPr>
        <w:t xml:space="preserve"> </w:t>
      </w:r>
      <w:r>
        <w:t>Brisanje</w:t>
      </w:r>
      <w:r>
        <w:rPr>
          <w:spacing w:val="-2"/>
        </w:rPr>
        <w:t xml:space="preserve"> </w:t>
      </w:r>
      <w:r>
        <w:t>korisnickog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 w:line="243" w:lineRule="exact"/>
        <w:ind w:left="120"/>
      </w:pPr>
      <w:r>
        <w:t>Naziv:</w:t>
      </w:r>
      <w:r>
        <w:rPr>
          <w:spacing w:val="-5"/>
        </w:rPr>
        <w:t xml:space="preserve"> </w:t>
      </w:r>
      <w:r>
        <w:t>Brisanje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ind w:left="120" w:right="3437"/>
      </w:pPr>
      <w:r>
        <w:t>Aktori: Fizicko lice, pravno lice, sef restorana</w:t>
      </w:r>
    </w:p>
    <w:p>
      <w:pPr>
        <w:pStyle w:val="5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3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numPr>
          <w:ilvl w:val="0"/>
          <w:numId w:val="3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brisanje</w:t>
      </w:r>
      <w:r>
        <w:rPr>
          <w:spacing w:val="-3"/>
          <w:sz w:val="20"/>
        </w:rPr>
        <w:t xml:space="preserve"> </w:t>
      </w:r>
      <w:r>
        <w:rPr>
          <w:sz w:val="20"/>
        </w:rPr>
        <w:t>uspesno</w:t>
      </w:r>
      <w:r>
        <w:rPr>
          <w:spacing w:val="-1"/>
          <w:sz w:val="20"/>
        </w:rPr>
        <w:t xml:space="preserve"> </w:t>
      </w:r>
      <w:r>
        <w:rPr>
          <w:sz w:val="20"/>
        </w:rPr>
        <w:t>izvrseno</w:t>
      </w:r>
    </w:p>
    <w:p>
      <w:pPr>
        <w:pStyle w:val="5"/>
      </w:pPr>
    </w:p>
    <w:p>
      <w:pPr>
        <w:pStyle w:val="5"/>
        <w:spacing w:before="8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1218565</wp:posOffset>
            </wp:positionH>
            <wp:positionV relativeFrom="paragraph">
              <wp:posOffset>113030</wp:posOffset>
            </wp:positionV>
            <wp:extent cx="5210175" cy="141414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259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rPr>
          <w:sz w:val="14"/>
        </w:rPr>
      </w:pPr>
    </w:p>
    <w:p>
      <w:pPr>
        <w:pStyle w:val="5"/>
        <w:spacing w:before="59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1.1</w:t>
      </w:r>
      <w:r>
        <w:rPr>
          <w:spacing w:val="-3"/>
        </w:rPr>
        <w:t xml:space="preserve"> </w:t>
      </w:r>
      <w:r>
        <w:t>Doslo je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prekida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veze</w:t>
      </w:r>
    </w:p>
    <w:p>
      <w:pPr>
        <w:pStyle w:val="5"/>
        <w:spacing w:before="2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1218565</wp:posOffset>
            </wp:positionH>
            <wp:positionV relativeFrom="paragraph">
              <wp:posOffset>194945</wp:posOffset>
            </wp:positionV>
            <wp:extent cx="5085080" cy="13487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015" cy="134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5"/>
        <w:spacing w:before="2"/>
        <w:rPr>
          <w:sz w:val="22"/>
        </w:rPr>
      </w:pPr>
    </w:p>
    <w:p>
      <w:pPr>
        <w:pStyle w:val="2"/>
        <w:spacing w:before="59"/>
      </w:pPr>
      <w:r>
        <w:t>DSSK4:</w:t>
      </w:r>
      <w:r>
        <w:rPr>
          <w:spacing w:val="-3"/>
        </w:rPr>
        <w:t xml:space="preserve"> </w:t>
      </w:r>
      <w:r>
        <w:t>Menjanje</w:t>
      </w:r>
      <w:r>
        <w:rPr>
          <w:spacing w:val="-2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korisnickog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/>
      </w:pPr>
      <w:r>
        <w:t>Naziv:</w:t>
      </w:r>
      <w:r>
        <w:rPr>
          <w:spacing w:val="-5"/>
        </w:rPr>
        <w:t xml:space="preserve"> </w:t>
      </w:r>
      <w:r>
        <w:t>Menjanje</w:t>
      </w:r>
      <w:r>
        <w:rPr>
          <w:spacing w:val="-2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naloga</w:t>
      </w:r>
    </w:p>
    <w:p>
      <w:pPr>
        <w:pStyle w:val="5"/>
        <w:ind w:left="120" w:right="3437"/>
      </w:pPr>
      <w:r>
        <w:t xml:space="preserve">Aktori: Fizicko lice, pravno lice, sef restorana, </w:t>
      </w:r>
    </w:p>
    <w:p>
      <w:pPr>
        <w:pStyle w:val="5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34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34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promena</w:t>
      </w:r>
      <w:r>
        <w:rPr>
          <w:spacing w:val="-3"/>
          <w:sz w:val="20"/>
        </w:rPr>
        <w:t xml:space="preserve"> </w:t>
      </w:r>
      <w:r>
        <w:rPr>
          <w:sz w:val="20"/>
        </w:rPr>
        <w:t>sifre</w:t>
      </w:r>
      <w:r>
        <w:rPr>
          <w:spacing w:val="-1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izvrsena</w:t>
      </w:r>
    </w:p>
    <w:p>
      <w:pPr>
        <w:pStyle w:val="5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1180465</wp:posOffset>
            </wp:positionH>
            <wp:positionV relativeFrom="paragraph">
              <wp:posOffset>193675</wp:posOffset>
            </wp:positionV>
            <wp:extent cx="5217160" cy="14478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35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"/>
        <w:rPr>
          <w:sz w:val="21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3"/>
        </w:rPr>
        <w:t xml:space="preserve"> </w:t>
      </w:r>
      <w:r>
        <w:t>Sifre se</w:t>
      </w:r>
      <w:r>
        <w:rPr>
          <w:spacing w:val="-1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poklapaju</w:t>
      </w:r>
    </w:p>
    <w:p>
      <w:pPr>
        <w:pStyle w:val="5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231775</wp:posOffset>
            </wp:positionV>
            <wp:extent cx="5197475" cy="124777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196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DSSK5:</w:t>
      </w:r>
      <w:r>
        <w:rPr>
          <w:spacing w:val="-3"/>
        </w:rPr>
        <w:t xml:space="preserve"> </w:t>
      </w:r>
      <w:r>
        <w:t>Dodavanje</w:t>
      </w:r>
      <w:r>
        <w:rPr>
          <w:spacing w:val="-2"/>
        </w:rPr>
        <w:t xml:space="preserve"> </w:t>
      </w:r>
      <w:r>
        <w:t>artikla</w:t>
      </w:r>
      <w:r>
        <w:rPr>
          <w:spacing w:val="-1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korpu</w:t>
      </w:r>
      <w:r>
        <w:rPr>
          <w:spacing w:val="-4"/>
        </w:rPr>
        <w:t xml:space="preserve"> </w:t>
      </w:r>
      <w:r>
        <w:t>(Maksimalna kolicina</w:t>
      </w:r>
      <w:r>
        <w:rPr>
          <w:spacing w:val="-1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artikala)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5775"/>
      </w:pPr>
      <w:r>
        <w:t>Naziv: Dodavanje artikla u korpu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1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637"/>
      </w:pPr>
      <w:r>
        <w:t>Preduslovi: Sistem je ukljucen I korisniku je prikazana forma sa postojecim artiklima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35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smesti</w:t>
      </w:r>
      <w:r>
        <w:rPr>
          <w:spacing w:val="-2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8"/>
        <w:numPr>
          <w:ilvl w:val="0"/>
          <w:numId w:val="35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dodat</w:t>
      </w:r>
      <w:r>
        <w:rPr>
          <w:spacing w:val="-4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5"/>
        <w:spacing w:before="5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1340485</wp:posOffset>
            </wp:positionH>
            <wp:positionV relativeFrom="paragraph">
              <wp:posOffset>219710</wp:posOffset>
            </wp:positionV>
            <wp:extent cx="5022215" cy="108140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525" cy="108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4"/>
        <w:rPr>
          <w:sz w:val="21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3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4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187960</wp:posOffset>
            </wp:positionV>
            <wp:extent cx="5160645" cy="116903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743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  <w:jc w:val="both"/>
      </w:pPr>
      <w:r>
        <w:t>DSSK6:</w:t>
      </w:r>
      <w:r>
        <w:rPr>
          <w:spacing w:val="-3"/>
        </w:rPr>
        <w:t xml:space="preserve"> </w:t>
      </w:r>
      <w:r>
        <w:t>Brisanje</w:t>
      </w:r>
      <w:r>
        <w:rPr>
          <w:spacing w:val="-2"/>
        </w:rPr>
        <w:t xml:space="preserve"> </w:t>
      </w:r>
      <w:r>
        <w:t>artikla</w:t>
      </w:r>
      <w:r>
        <w:rPr>
          <w:spacing w:val="-2"/>
        </w:rPr>
        <w:t xml:space="preserve"> </w:t>
      </w:r>
      <w:r>
        <w:t>iz</w:t>
      </w:r>
      <w:r>
        <w:rPr>
          <w:spacing w:val="-1"/>
        </w:rPr>
        <w:t xml:space="preserve"> </w:t>
      </w:r>
      <w:r>
        <w:t>korpe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5980"/>
        <w:jc w:val="both"/>
      </w:pPr>
      <w:r>
        <w:t>Naziv: Brisanje artikla iz korpe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039"/>
        <w:jc w:val="both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36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izbrise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4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36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izbrisan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5"/>
      </w:pPr>
    </w:p>
    <w:p>
      <w:pPr>
        <w:pStyle w:val="5"/>
        <w:spacing w:before="7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1266825</wp:posOffset>
            </wp:positionH>
            <wp:positionV relativeFrom="paragraph">
              <wp:posOffset>97155</wp:posOffset>
            </wp:positionV>
            <wp:extent cx="4071620" cy="165925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624" cy="1659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sz w:val="14"/>
        </w:rPr>
      </w:pPr>
    </w:p>
    <w:p>
      <w:pPr>
        <w:pStyle w:val="5"/>
        <w:spacing w:before="59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3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1264920</wp:posOffset>
            </wp:positionH>
            <wp:positionV relativeFrom="paragraph">
              <wp:posOffset>202565</wp:posOffset>
            </wp:positionV>
            <wp:extent cx="3959225" cy="16357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489" cy="1635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DSSK7:</w:t>
      </w:r>
      <w:r>
        <w:rPr>
          <w:spacing w:val="-3"/>
        </w:rPr>
        <w:t xml:space="preserve"> </w:t>
      </w:r>
      <w:r>
        <w:t>Menjanje</w:t>
      </w:r>
      <w:r>
        <w:rPr>
          <w:spacing w:val="-1"/>
        </w:rPr>
        <w:t xml:space="preserve"> </w:t>
      </w:r>
      <w:r>
        <w:t>kolicine</w:t>
      </w:r>
      <w:r>
        <w:rPr>
          <w:spacing w:val="-1"/>
        </w:rPr>
        <w:t xml:space="preserve"> </w:t>
      </w:r>
      <w:r>
        <w:t>artikla u</w:t>
      </w:r>
      <w:r>
        <w:rPr>
          <w:spacing w:val="-3"/>
        </w:rPr>
        <w:t xml:space="preserve"> </w:t>
      </w:r>
      <w:r>
        <w:t>korpi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5170"/>
      </w:pPr>
      <w:r>
        <w:t>Naziv: Menjanje kolicina artikala u korpi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Fizicko lice,</w:t>
      </w:r>
      <w:r>
        <w:rPr>
          <w:spacing w:val="2"/>
        </w:rPr>
        <w:t xml:space="preserve"> </w:t>
      </w:r>
      <w:r>
        <w:t>pravno lice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Korisnik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sistem</w:t>
      </w:r>
    </w:p>
    <w:p>
      <w:pPr>
        <w:pStyle w:val="5"/>
        <w:ind w:left="120" w:right="1024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37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kolicine</w:t>
      </w:r>
    </w:p>
    <w:p>
      <w:pPr>
        <w:pStyle w:val="8"/>
        <w:numPr>
          <w:ilvl w:val="0"/>
          <w:numId w:val="37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promenjena</w:t>
      </w:r>
    </w:p>
    <w:p>
      <w:pPr>
        <w:pStyle w:val="5"/>
        <w:spacing w:before="9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1179830</wp:posOffset>
            </wp:positionH>
            <wp:positionV relativeFrom="paragraph">
              <wp:posOffset>191770</wp:posOffset>
            </wp:positionV>
            <wp:extent cx="3663315" cy="115760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235" cy="115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3"/>
        <w:rPr>
          <w:sz w:val="21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3"/>
        </w:rPr>
        <w:t xml:space="preserve"> </w:t>
      </w:r>
      <w:r>
        <w:t>Uneta</w:t>
      </w:r>
      <w:r>
        <w:rPr>
          <w:spacing w:val="1"/>
        </w:rPr>
        <w:t xml:space="preserve"> </w:t>
      </w:r>
      <w:r>
        <w:t>kolicina</w:t>
      </w:r>
      <w:r>
        <w:rPr>
          <w:spacing w:val="-2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nula</w:t>
      </w:r>
    </w:p>
    <w:p>
      <w:pPr>
        <w:pStyle w:val="5"/>
      </w:pPr>
    </w:p>
    <w:p>
      <w:pPr>
        <w:pStyle w:val="5"/>
        <w:spacing w:before="8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1214120</wp:posOffset>
            </wp:positionH>
            <wp:positionV relativeFrom="paragraph">
              <wp:posOffset>144780</wp:posOffset>
            </wp:positionV>
            <wp:extent cx="3543935" cy="115951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997" cy="1159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14"/>
        </w:rPr>
      </w:pPr>
    </w:p>
    <w:p>
      <w:pPr>
        <w:pStyle w:val="2"/>
        <w:spacing w:before="59"/>
      </w:pPr>
      <w:r>
        <w:t>DSSK8:</w:t>
      </w:r>
      <w:r>
        <w:rPr>
          <w:spacing w:val="-3"/>
        </w:rPr>
        <w:t xml:space="preserve"> </w:t>
      </w:r>
      <w:r>
        <w:t>Kreiranje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964"/>
      </w:pPr>
      <w:r>
        <w:t>Naziv: Kreiranje porudzbine</w:t>
      </w:r>
      <w:r>
        <w:rPr>
          <w:spacing w:val="1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2"/>
        <w:ind w:left="120" w:right="2661"/>
      </w:pPr>
      <w:r>
        <w:t>Preduslovi: Sistem je ukljucen I korisniku je prikazana forma sa korpom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38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3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38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2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186690</wp:posOffset>
            </wp:positionV>
            <wp:extent cx="5255260" cy="62103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419" cy="620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Korpa</w:t>
      </w:r>
      <w:r>
        <w:rPr>
          <w:spacing w:val="-1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prazna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248275" cy="68707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4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42"/>
        <w:jc w:val="both"/>
      </w:pPr>
      <w:r>
        <w:t>DSSK9:</w:t>
      </w:r>
      <w:r>
        <w:rPr>
          <w:spacing w:val="-4"/>
        </w:rPr>
        <w:t xml:space="preserve"> </w:t>
      </w:r>
      <w:r>
        <w:t>Otkazivanje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965"/>
        <w:jc w:val="both"/>
      </w:pPr>
      <w:r>
        <w:t>Naziv: Otkazivanje porudzbine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336"/>
        <w:jc w:val="both"/>
      </w:pPr>
      <w:r>
        <w:t>Preduslovi: Sistem je ukljucen I korisniku je prikazana forma sa kreiranom porudzbinom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39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otkaze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39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otkazana</w:t>
      </w:r>
    </w:p>
    <w:p>
      <w:pPr>
        <w:pStyle w:val="5"/>
        <w:spacing w:before="3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195580</wp:posOffset>
            </wp:positionV>
            <wp:extent cx="3110230" cy="132778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326" cy="1327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</w:pPr>
    </w:p>
    <w:p>
      <w:pPr>
        <w:pStyle w:val="5"/>
        <w:ind w:left="120"/>
        <w:jc w:val="both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postoji</w:t>
      </w:r>
      <w:r>
        <w:rPr>
          <w:spacing w:val="-2"/>
        </w:rPr>
        <w:t xml:space="preserve"> </w:t>
      </w:r>
      <w:r>
        <w:t>ni</w:t>
      </w:r>
      <w:r>
        <w:rPr>
          <w:spacing w:val="-2"/>
        </w:rPr>
        <w:t xml:space="preserve"> </w:t>
      </w:r>
      <w:r>
        <w:t>jedna</w:t>
      </w:r>
      <w:r>
        <w:rPr>
          <w:spacing w:val="-4"/>
        </w:rPr>
        <w:t xml:space="preserve"> </w:t>
      </w:r>
      <w:r>
        <w:t>kreirana</w:t>
      </w:r>
      <w:r>
        <w:rPr>
          <w:spacing w:val="1"/>
        </w:rPr>
        <w:t xml:space="preserve"> </w:t>
      </w:r>
      <w:r>
        <w:t>porudzbina</w:t>
      </w:r>
    </w:p>
    <w:p>
      <w:pPr>
        <w:pStyle w:val="5"/>
      </w:pPr>
    </w:p>
    <w:p>
      <w:pPr>
        <w:pStyle w:val="5"/>
        <w:spacing w:before="10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161290</wp:posOffset>
            </wp:positionV>
            <wp:extent cx="3021965" cy="122364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021" cy="12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2"/>
        <w:rPr>
          <w:sz w:val="22"/>
        </w:rPr>
      </w:pPr>
    </w:p>
    <w:p>
      <w:pPr>
        <w:pStyle w:val="2"/>
        <w:spacing w:before="59"/>
      </w:pPr>
      <w:r>
        <w:t>DSSK10:</w:t>
      </w:r>
      <w:r>
        <w:rPr>
          <w:spacing w:val="-4"/>
        </w:rPr>
        <w:t xml:space="preserve"> </w:t>
      </w:r>
      <w:r>
        <w:t>Prihvatanje porudzbine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 w:right="5975"/>
      </w:pPr>
      <w:r>
        <w:t>Naziv: Prihvatanje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40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prihvati</w:t>
      </w:r>
      <w:r>
        <w:rPr>
          <w:spacing w:val="-3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40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2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194945</wp:posOffset>
            </wp:positionV>
            <wp:extent cx="3407410" cy="133731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102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3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3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vec prihvacena</w:t>
      </w:r>
    </w:p>
    <w:p>
      <w:pPr>
        <w:pStyle w:val="5"/>
        <w:spacing w:before="10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230505</wp:posOffset>
            </wp:positionV>
            <wp:extent cx="3274695" cy="141922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753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DSSK11:</w:t>
      </w:r>
      <w:r>
        <w:rPr>
          <w:spacing w:val="-4"/>
        </w:rPr>
        <w:t xml:space="preserve"> </w:t>
      </w:r>
      <w:r>
        <w:t>Odbijanje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6116"/>
      </w:pPr>
      <w:r>
        <w:t>Naziv: Odbijanje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41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5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odbije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41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5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188595</wp:posOffset>
            </wp:positionV>
            <wp:extent cx="2945130" cy="117411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832" cy="117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1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vec</w:t>
      </w:r>
      <w:r>
        <w:rPr>
          <w:spacing w:val="1"/>
        </w:rPr>
        <w:t xml:space="preserve"> </w:t>
      </w:r>
      <w:r>
        <w:t>odbijena</w:t>
      </w:r>
    </w:p>
    <w:p>
      <w:pPr>
        <w:pStyle w:val="5"/>
        <w:spacing w:before="4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156845</wp:posOffset>
            </wp:positionV>
            <wp:extent cx="2849880" cy="107315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698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DSSK12:</w:t>
      </w:r>
      <w:r>
        <w:rPr>
          <w:spacing w:val="-2"/>
        </w:rPr>
        <w:t xml:space="preserve"> </w:t>
      </w:r>
      <w:r>
        <w:t>Rucno</w:t>
      </w:r>
      <w:r>
        <w:rPr>
          <w:spacing w:val="-3"/>
        </w:rPr>
        <w:t xml:space="preserve"> </w:t>
      </w:r>
      <w:r>
        <w:t>unosenje</w:t>
      </w:r>
      <w:r>
        <w:rPr>
          <w:spacing w:val="-4"/>
        </w:rPr>
        <w:t xml:space="preserve"> </w:t>
      </w:r>
      <w:r>
        <w:t>porudzbine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5607"/>
      </w:pPr>
      <w:r>
        <w:t>Naziv: Rucno unesenje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4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1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4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2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3745230" cy="100393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449" cy="100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3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3"/>
        </w:rPr>
        <w:t xml:space="preserve"> </w:t>
      </w:r>
      <w:r>
        <w:t>Nisu</w:t>
      </w:r>
      <w:r>
        <w:rPr>
          <w:spacing w:val="-1"/>
        </w:rPr>
        <w:t xml:space="preserve"> </w:t>
      </w:r>
      <w:r>
        <w:t>uneti</w:t>
      </w:r>
      <w:r>
        <w:rPr>
          <w:spacing w:val="-3"/>
        </w:rPr>
        <w:t xml:space="preserve"> </w:t>
      </w:r>
      <w:r>
        <w:t>validni</w:t>
      </w:r>
      <w:r>
        <w:rPr>
          <w:spacing w:val="-2"/>
        </w:rPr>
        <w:t xml:space="preserve"> </w:t>
      </w:r>
      <w:r>
        <w:t>podaci</w:t>
      </w:r>
    </w:p>
    <w:p>
      <w:pPr>
        <w:pStyle w:val="5"/>
        <w:spacing w:before="5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188595</wp:posOffset>
            </wp:positionV>
            <wp:extent cx="3661410" cy="106235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605" cy="106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DSSK13:</w:t>
      </w:r>
      <w:r>
        <w:rPr>
          <w:spacing w:val="-4"/>
        </w:rPr>
        <w:t xml:space="preserve"> </w:t>
      </w:r>
      <w:r>
        <w:t>Uvid</w:t>
      </w:r>
      <w:r>
        <w:rPr>
          <w:spacing w:val="-3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statistiku</w:t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ind w:left="120" w:right="6564"/>
      </w:pPr>
      <w:r>
        <w:t>Naziv: Uvid u statistiku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43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3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2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1236345</wp:posOffset>
            </wp:positionH>
            <wp:positionV relativeFrom="paragraph">
              <wp:posOffset>202565</wp:posOffset>
            </wp:positionV>
            <wp:extent cx="3764280" cy="156845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976" cy="156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21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3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200660</wp:posOffset>
            </wp:positionV>
            <wp:extent cx="3822700" cy="175958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558" cy="175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DSSK13.1:</w:t>
      </w:r>
      <w:r>
        <w:rPr>
          <w:spacing w:val="-4"/>
        </w:rPr>
        <w:t xml:space="preserve"> </w:t>
      </w:r>
      <w:r>
        <w:t>Najcesce</w:t>
      </w:r>
      <w:r>
        <w:rPr>
          <w:spacing w:val="-4"/>
        </w:rPr>
        <w:t xml:space="preserve"> </w:t>
      </w:r>
      <w:r>
        <w:t>porucivani</w:t>
      </w:r>
      <w:r>
        <w:rPr>
          <w:spacing w:val="-3"/>
        </w:rPr>
        <w:t xml:space="preserve"> </w:t>
      </w:r>
      <w:r>
        <w:t>proizvodi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456"/>
      </w:pPr>
      <w:r>
        <w:t>Naziv: Najcesce porucivani proizvodi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4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4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5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1176020</wp:posOffset>
            </wp:positionH>
            <wp:positionV relativeFrom="paragraph">
              <wp:posOffset>189230</wp:posOffset>
            </wp:positionV>
            <wp:extent cx="3078480" cy="152146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549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7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1208405</wp:posOffset>
            </wp:positionH>
            <wp:positionV relativeFrom="paragraph">
              <wp:posOffset>220980</wp:posOffset>
            </wp:positionV>
            <wp:extent cx="2997200" cy="140462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133" cy="140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DSSK13.2: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2"/>
        </w:rPr>
        <w:t xml:space="preserve"> </w:t>
      </w:r>
      <w:r>
        <w:t>mesecima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66"/>
      </w:pPr>
      <w:r>
        <w:t>Naziv: Prihodi po mesecima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5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5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0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1210310</wp:posOffset>
            </wp:positionH>
            <wp:positionV relativeFrom="paragraph">
              <wp:posOffset>222885</wp:posOffset>
            </wp:positionV>
            <wp:extent cx="3084195" cy="129921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903" cy="1299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2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7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1177290</wp:posOffset>
            </wp:positionH>
            <wp:positionV relativeFrom="paragraph">
              <wp:posOffset>189865</wp:posOffset>
            </wp:positionV>
            <wp:extent cx="3154680" cy="148272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369" cy="148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DSSK13.3:</w:t>
      </w:r>
      <w:r>
        <w:rPr>
          <w:spacing w:val="-3"/>
        </w:rPr>
        <w:t xml:space="preserve"> </w:t>
      </w:r>
      <w:r>
        <w:t>Prihodi</w:t>
      </w:r>
      <w:r>
        <w:rPr>
          <w:spacing w:val="-3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godinama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82"/>
      </w:pPr>
      <w:r>
        <w:t>Naziv: Prihodi po godinama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1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223520</wp:posOffset>
            </wp:positionV>
            <wp:extent cx="3063875" cy="130746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996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3"/>
        <w:rPr>
          <w:sz w:val="25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4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1175385</wp:posOffset>
            </wp:positionH>
            <wp:positionV relativeFrom="paragraph">
              <wp:posOffset>187960</wp:posOffset>
            </wp:positionV>
            <wp:extent cx="2944495" cy="123190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687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DSSK13.4: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2"/>
        </w:rPr>
        <w:t xml:space="preserve"> </w:t>
      </w:r>
      <w:r>
        <w:t>korisnicima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062"/>
        <w:rPr>
          <w:rFonts w:hint="default"/>
          <w:lang w:val="en-US"/>
        </w:rPr>
      </w:pPr>
      <w:r>
        <w:t>Naziv: Prihodi po korisnicima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4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1175385</wp:posOffset>
            </wp:positionH>
            <wp:positionV relativeFrom="paragraph">
              <wp:posOffset>187960</wp:posOffset>
            </wp:positionV>
            <wp:extent cx="3013710" cy="133096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970" cy="1331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"/>
        <w:rPr>
          <w:sz w:val="18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</w:pPr>
    </w:p>
    <w:p>
      <w:pPr>
        <w:pStyle w:val="5"/>
        <w:spacing w:before="5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1261110</wp:posOffset>
            </wp:positionH>
            <wp:positionV relativeFrom="paragraph">
              <wp:posOffset>119380</wp:posOffset>
            </wp:positionV>
            <wp:extent cx="2663190" cy="122364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343" cy="12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DSSK13.5:</w:t>
      </w:r>
      <w:r>
        <w:rPr>
          <w:spacing w:val="-3"/>
        </w:rPr>
        <w:t xml:space="preserve"> </w:t>
      </w:r>
      <w:r>
        <w:t>Dnevni</w:t>
      </w:r>
      <w:r>
        <w:rPr>
          <w:spacing w:val="-2"/>
        </w:rPr>
        <w:t xml:space="preserve"> </w:t>
      </w:r>
      <w:r>
        <w:t>nedeljni</w:t>
      </w:r>
      <w:r>
        <w:rPr>
          <w:spacing w:val="-3"/>
        </w:rPr>
        <w:t xml:space="preserve"> </w:t>
      </w:r>
      <w:r>
        <w:t>mesecni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godisnji</w:t>
      </w:r>
      <w:r>
        <w:rPr>
          <w:spacing w:val="-2"/>
        </w:rPr>
        <w:t xml:space="preserve"> </w:t>
      </w:r>
      <w:r>
        <w:t>prihod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539"/>
      </w:pPr>
      <w:r>
        <w:t>Naziv: Dnevni nedeljni mesecni i godisnji prihod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9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184150</wp:posOffset>
            </wp:positionV>
            <wp:extent cx="2899410" cy="271018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394" cy="271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2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9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1198245</wp:posOffset>
            </wp:positionH>
            <wp:positionV relativeFrom="paragraph">
              <wp:posOffset>183515</wp:posOffset>
            </wp:positionV>
            <wp:extent cx="2825115" cy="2568575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317" cy="2568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DSSK14:</w:t>
      </w:r>
      <w:r>
        <w:rPr>
          <w:spacing w:val="-3"/>
        </w:rPr>
        <w:t xml:space="preserve"> </w:t>
      </w:r>
      <w:r>
        <w:t>Prihvati</w:t>
      </w:r>
      <w:r>
        <w:rPr>
          <w:spacing w:val="-3"/>
        </w:rPr>
        <w:t xml:space="preserve"> </w:t>
      </w:r>
      <w:r>
        <w:t>porudzbinu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272"/>
      </w:pPr>
      <w:r>
        <w:t>Naziv: Prihvati porudzbinu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4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 obavestava korisnika da je porudzbina prihvacena</w:t>
      </w:r>
      <w:r>
        <w:rPr>
          <w:spacing w:val="-43"/>
          <w:sz w:val="20"/>
        </w:rPr>
        <w:t xml:space="preserve"> </w:t>
      </w:r>
    </w:p>
    <w:p>
      <w:pPr>
        <w:pStyle w:val="5"/>
        <w:spacing w:before="9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199390</wp:posOffset>
            </wp:positionV>
            <wp:extent cx="5210175" cy="128651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432" cy="128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numId w:val="0"/>
        </w:numPr>
        <w:tabs>
          <w:tab w:val="left" w:pos="418"/>
        </w:tabs>
        <w:spacing w:before="13" w:after="0" w:line="490" w:lineRule="atLeast"/>
        <w:ind w:left="120" w:leftChars="0" w:right="3497" w:rightChars="0"/>
        <w:jc w:val="left"/>
        <w:rPr>
          <w:sz w:val="20"/>
        </w:rPr>
      </w:pP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2"/>
      </w:pPr>
    </w:p>
    <w:p>
      <w:pPr>
        <w:pStyle w:val="2"/>
      </w:pPr>
      <w:r>
        <w:t>DSSK15:</w:t>
      </w:r>
      <w:r>
        <w:rPr>
          <w:spacing w:val="-4"/>
        </w:rPr>
        <w:t xml:space="preserve"> </w:t>
      </w:r>
      <w:r>
        <w:t>Posalji</w:t>
      </w:r>
      <w:r>
        <w:rPr>
          <w:spacing w:val="-4"/>
        </w:rPr>
        <w:t xml:space="preserve"> </w:t>
      </w:r>
      <w:r>
        <w:t>lokaciju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681"/>
      </w:pPr>
      <w:r>
        <w:t>Naziv: Posalji lokaciju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5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posalje</w:t>
      </w:r>
      <w:r>
        <w:rPr>
          <w:spacing w:val="-5"/>
          <w:sz w:val="20"/>
        </w:rPr>
        <w:t xml:space="preserve"> </w:t>
      </w:r>
      <w:r>
        <w:rPr>
          <w:sz w:val="20"/>
        </w:rPr>
        <w:t>trenutnu</w:t>
      </w:r>
      <w:r>
        <w:rPr>
          <w:spacing w:val="-4"/>
          <w:sz w:val="20"/>
        </w:rPr>
        <w:t xml:space="preserve"> </w:t>
      </w:r>
      <w:r>
        <w:rPr>
          <w:sz w:val="20"/>
        </w:rPr>
        <w:t>lokaciju</w:t>
      </w:r>
    </w:p>
    <w:p>
      <w:pPr>
        <w:pStyle w:val="8"/>
        <w:numPr>
          <w:ilvl w:val="0"/>
          <w:numId w:val="5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 obavestava korisnika da je lokacija pribavljena</w:t>
      </w:r>
      <w:r>
        <w:rPr>
          <w:spacing w:val="-43"/>
          <w:sz w:val="20"/>
        </w:rPr>
        <w:t xml:space="preserve"> </w:t>
      </w:r>
    </w:p>
    <w:p>
      <w:pPr>
        <w:pStyle w:val="5"/>
        <w:spacing w:before="8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1229360</wp:posOffset>
            </wp:positionH>
            <wp:positionV relativeFrom="paragraph">
              <wp:posOffset>198755</wp:posOffset>
            </wp:positionV>
            <wp:extent cx="5207635" cy="144399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855" cy="144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numId w:val="0"/>
        </w:numPr>
        <w:tabs>
          <w:tab w:val="left" w:pos="418"/>
        </w:tabs>
        <w:spacing w:before="6" w:after="0" w:line="490" w:lineRule="atLeast"/>
        <w:ind w:left="120" w:leftChars="0" w:right="3797" w:rightChars="0"/>
        <w:jc w:val="left"/>
        <w:rPr>
          <w:sz w:val="20"/>
        </w:rPr>
      </w:pP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2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DSSK16:</w:t>
      </w:r>
      <w:r>
        <w:rPr>
          <w:spacing w:val="-3"/>
        </w:rPr>
        <w:t xml:space="preserve"> </w:t>
      </w:r>
      <w:r>
        <w:t>Zavrsi</w:t>
      </w:r>
      <w:r>
        <w:rPr>
          <w:spacing w:val="-4"/>
        </w:rPr>
        <w:t xml:space="preserve"> </w:t>
      </w:r>
      <w:r>
        <w:t>isporuku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646"/>
      </w:pPr>
      <w:r>
        <w:t>Naziv: Zavrsi isporuku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51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oznaci</w:t>
      </w:r>
      <w:r>
        <w:rPr>
          <w:spacing w:val="-7"/>
          <w:sz w:val="20"/>
        </w:rPr>
        <w:t xml:space="preserve"> </w:t>
      </w:r>
      <w:r>
        <w:rPr>
          <w:sz w:val="20"/>
        </w:rPr>
        <w:t>porudzbinu</w:t>
      </w:r>
      <w:r>
        <w:rPr>
          <w:spacing w:val="-2"/>
          <w:sz w:val="20"/>
        </w:rPr>
        <w:t xml:space="preserve"> </w:t>
      </w:r>
      <w:r>
        <w:rPr>
          <w:sz w:val="20"/>
        </w:rPr>
        <w:t>kao</w:t>
      </w:r>
      <w:r>
        <w:rPr>
          <w:spacing w:val="-5"/>
          <w:sz w:val="20"/>
        </w:rPr>
        <w:t xml:space="preserve"> </w:t>
      </w:r>
      <w:r>
        <w:rPr>
          <w:sz w:val="20"/>
        </w:rPr>
        <w:t>isporucenu</w:t>
      </w:r>
    </w:p>
    <w:p>
      <w:pPr>
        <w:pStyle w:val="8"/>
        <w:numPr>
          <w:ilvl w:val="0"/>
          <w:numId w:val="51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 obavestava korisnika da je stanje promenjeno</w:t>
      </w:r>
      <w:r>
        <w:rPr>
          <w:spacing w:val="-43"/>
          <w:sz w:val="20"/>
        </w:rPr>
        <w:t xml:space="preserve"> 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156210</wp:posOffset>
            </wp:positionV>
            <wp:extent cx="5291455" cy="1403350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543" cy="1403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numId w:val="0"/>
        </w:numPr>
        <w:tabs>
          <w:tab w:val="left" w:pos="418"/>
        </w:tabs>
        <w:spacing w:before="0" w:after="0" w:line="490" w:lineRule="atLeast"/>
        <w:ind w:left="120" w:leftChars="0" w:right="3819" w:rightChars="0"/>
        <w:jc w:val="left"/>
        <w:rPr>
          <w:sz w:val="20"/>
        </w:rPr>
      </w:pP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2" w:lineRule="exact"/>
      </w:pPr>
    </w:p>
    <w:p>
      <w:pPr>
        <w:spacing w:after="0" w:line="242" w:lineRule="exact"/>
      </w:pPr>
    </w:p>
    <w:p>
      <w:pPr>
        <w:spacing w:after="0" w:line="242" w:lineRule="exact"/>
      </w:pPr>
    </w:p>
    <w:p>
      <w:pPr>
        <w:pStyle w:val="2"/>
        <w:spacing w:before="42"/>
        <w:rPr>
          <w:rFonts w:hint="default"/>
          <w:lang w:val="en-US"/>
        </w:rPr>
      </w:pPr>
      <w:r>
        <w:t>DSSK1</w:t>
      </w:r>
      <w:r>
        <w:rPr>
          <w:rFonts w:hint="default"/>
          <w:lang w:val="en-US"/>
        </w:rPr>
        <w:t>7</w:t>
      </w:r>
      <w:r>
        <w:t>: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Lociraj porudzbinu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646"/>
        <w:rPr>
          <w:rFonts w:hint="default"/>
          <w:lang w:val="en-US"/>
        </w:rPr>
      </w:pPr>
      <w:r>
        <w:t xml:space="preserve">Naziv: </w:t>
      </w:r>
      <w:r>
        <w:rPr>
          <w:rFonts w:hint="default"/>
          <w:lang w:val="en-US"/>
        </w:rPr>
        <w:t>Lociraj porudzbinu</w:t>
      </w:r>
    </w:p>
    <w:p>
      <w:pPr>
        <w:pStyle w:val="5"/>
        <w:ind w:left="120" w:right="6646"/>
        <w:rPr>
          <w:rFonts w:hint="default"/>
          <w:lang w:val="en-US"/>
        </w:rPr>
      </w:pPr>
      <w:r>
        <w:t>Aktori:</w:t>
      </w:r>
      <w:r>
        <w:rPr>
          <w:spacing w:val="-2"/>
        </w:rPr>
        <w:t xml:space="preserve"> </w:t>
      </w:r>
      <w:r>
        <w:rPr>
          <w:rFonts w:hint="default"/>
          <w:lang w:val="en-US"/>
        </w:rPr>
        <w:t>Fizicko I pravno lice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rPr>
          <w:rFonts w:hint="default"/>
          <w:lang w:val="en-US"/>
        </w:rPr>
        <w:t xml:space="preserve">Korisnik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 xml:space="preserve">Preduslovi: Sistem je ukljucen I je prikazana forma sa </w:t>
      </w:r>
      <w:r>
        <w:rPr>
          <w:rFonts w:hint="default"/>
          <w:lang w:val="en-US"/>
        </w:rPr>
        <w:t xml:space="preserve">kreiranim </w:t>
      </w:r>
      <w:r>
        <w:t xml:space="preserve">porudzbinama </w:t>
      </w:r>
    </w:p>
    <w:p>
      <w:pPr>
        <w:pStyle w:val="5"/>
        <w:spacing w:before="1"/>
        <w:ind w:left="120" w:right="1064"/>
      </w:pP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52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oznaci</w:t>
      </w:r>
      <w:r>
        <w:rPr>
          <w:spacing w:val="-7"/>
          <w:sz w:val="20"/>
        </w:rPr>
        <w:t xml:space="preserve"> </w:t>
      </w:r>
      <w:r>
        <w:rPr>
          <w:sz w:val="20"/>
        </w:rPr>
        <w:t>porudzbinu</w:t>
      </w:r>
      <w:r>
        <w:rPr>
          <w:spacing w:val="-2"/>
          <w:sz w:val="20"/>
        </w:rPr>
        <w:t xml:space="preserve"> </w:t>
      </w:r>
      <w:r>
        <w:rPr>
          <w:sz w:val="20"/>
        </w:rPr>
        <w:t>kao</w:t>
      </w:r>
      <w:r>
        <w:rPr>
          <w:spacing w:val="-5"/>
          <w:sz w:val="20"/>
        </w:rPr>
        <w:t xml:space="preserve"> </w:t>
      </w:r>
      <w:r>
        <w:rPr>
          <w:sz w:val="20"/>
        </w:rPr>
        <w:t>isporucenu</w:t>
      </w:r>
    </w:p>
    <w:p>
      <w:pPr>
        <w:pStyle w:val="8"/>
        <w:numPr>
          <w:ilvl w:val="0"/>
          <w:numId w:val="52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 xml:space="preserve">Sistem obavestava korisnika da je </w:t>
      </w:r>
      <w:r>
        <w:rPr>
          <w:rFonts w:hint="default"/>
          <w:sz w:val="20"/>
          <w:lang w:val="en-US"/>
        </w:rPr>
        <w:t>zahtev za lociranje poslat</w:t>
      </w:r>
    </w:p>
    <w:p>
      <w:pPr>
        <w:pStyle w:val="5"/>
        <w:spacing w:before="2"/>
        <w:rPr>
          <w:sz w:val="20"/>
        </w:rPr>
      </w:pPr>
      <w:r>
        <w:drawing>
          <wp:inline distT="0" distB="0" distL="114300" distR="114300">
            <wp:extent cx="3778885" cy="1739265"/>
            <wp:effectExtent l="0" t="0" r="12065" b="1333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tabs>
          <w:tab w:val="left" w:pos="418"/>
        </w:tabs>
        <w:spacing w:before="0" w:after="0" w:line="490" w:lineRule="atLeast"/>
        <w:ind w:left="120" w:leftChars="0" w:right="3819" w:rightChars="0"/>
        <w:jc w:val="left"/>
        <w:rPr>
          <w:sz w:val="20"/>
        </w:rPr>
      </w:pP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2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numPr>
          <w:ilvl w:val="1"/>
          <w:numId w:val="53"/>
        </w:numPr>
        <w:tabs>
          <w:tab w:val="left" w:pos="420"/>
        </w:tabs>
        <w:spacing w:before="42" w:after="0" w:line="240" w:lineRule="auto"/>
        <w:ind w:left="420" w:right="0" w:hanging="300"/>
        <w:jc w:val="left"/>
      </w:pPr>
      <w:r>
        <w:t>Definisanje</w:t>
      </w:r>
      <w:r>
        <w:rPr>
          <w:spacing w:val="-1"/>
        </w:rPr>
        <w:t xml:space="preserve"> </w:t>
      </w:r>
      <w:r>
        <w:t>ugovora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sistemskim</w:t>
      </w:r>
      <w:r>
        <w:rPr>
          <w:spacing w:val="-3"/>
        </w:rPr>
        <w:t xml:space="preserve"> </w:t>
      </w:r>
      <w:r>
        <w:t>operacijama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321"/>
      </w:pPr>
      <w:r>
        <w:t>Za svaku od uočenih sistemskih operacija prave se ugovori (contracts). Ugovori opisuju ponašanje</w:t>
      </w:r>
      <w:r>
        <w:rPr>
          <w:spacing w:val="1"/>
        </w:rPr>
        <w:t xml:space="preserve"> </w:t>
      </w:r>
      <w:r>
        <w:t>sistemske operacije, tako što opisuje šta operacija radi, ali ne i kako. Jedan ugovor vezan je za jednu</w:t>
      </w:r>
      <w:r>
        <w:rPr>
          <w:spacing w:val="-43"/>
        </w:rPr>
        <w:t xml:space="preserve"> </w:t>
      </w:r>
      <w:r>
        <w:t>sistemsku operaciju. Uocene</w:t>
      </w:r>
      <w:r>
        <w:rPr>
          <w:spacing w:val="-2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sledece</w:t>
      </w:r>
      <w:r>
        <w:rPr>
          <w:spacing w:val="3"/>
        </w:rPr>
        <w:t xml:space="preserve"> </w:t>
      </w:r>
      <w:r>
        <w:t>sistemske</w:t>
      </w:r>
      <w:r>
        <w:rPr>
          <w:spacing w:val="-2"/>
        </w:rPr>
        <w:t xml:space="preserve"> </w:t>
      </w:r>
      <w:r>
        <w:t>operacije</w:t>
      </w:r>
    </w:p>
    <w:p>
      <w:pPr>
        <w:pStyle w:val="5"/>
      </w:pPr>
    </w:p>
    <w:p>
      <w:pPr>
        <w:pStyle w:val="8"/>
        <w:numPr>
          <w:ilvl w:val="0"/>
          <w:numId w:val="54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createAccount(name,</w:t>
      </w:r>
      <w:r>
        <w:rPr>
          <w:spacing w:val="-5"/>
          <w:sz w:val="20"/>
        </w:rPr>
        <w:t xml:space="preserve"> </w:t>
      </w:r>
      <w:r>
        <w:rPr>
          <w:sz w:val="20"/>
        </w:rPr>
        <w:t>username,</w:t>
      </w:r>
      <w:r>
        <w:rPr>
          <w:spacing w:val="-4"/>
          <w:sz w:val="20"/>
        </w:rPr>
        <w:t xml:space="preserve"> </w:t>
      </w:r>
      <w:r>
        <w:rPr>
          <w:sz w:val="20"/>
        </w:rPr>
        <w:t>email,</w:t>
      </w:r>
      <w:r>
        <w:rPr>
          <w:spacing w:val="-4"/>
          <w:sz w:val="20"/>
        </w:rPr>
        <w:t xml:space="preserve"> </w:t>
      </w:r>
      <w:r>
        <w:rPr>
          <w:sz w:val="20"/>
        </w:rPr>
        <w:t>address,</w:t>
      </w:r>
      <w:r>
        <w:rPr>
          <w:spacing w:val="-4"/>
          <w:sz w:val="20"/>
        </w:rPr>
        <w:t xml:space="preserve"> </w:t>
      </w:r>
      <w:r>
        <w:rPr>
          <w:sz w:val="20"/>
        </w:rPr>
        <w:t>password)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Check(email,</w:t>
      </w:r>
      <w:r>
        <w:rPr>
          <w:spacing w:val="-5"/>
          <w:sz w:val="20"/>
        </w:rPr>
        <w:t xml:space="preserve"> </w:t>
      </w:r>
      <w:r>
        <w:rPr>
          <w:sz w:val="20"/>
        </w:rPr>
        <w:t>password)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showProducts(name,</w:t>
      </w:r>
      <w:r>
        <w:rPr>
          <w:spacing w:val="-5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addToCart(article_id,</w:t>
      </w:r>
      <w:r>
        <w:rPr>
          <w:spacing w:val="-7"/>
          <w:sz w:val="20"/>
        </w:rPr>
        <w:t xml:space="preserve"> </w:t>
      </w:r>
      <w:r>
        <w:rPr>
          <w:sz w:val="20"/>
        </w:rPr>
        <w:t>user_id,</w:t>
      </w:r>
      <w:r>
        <w:rPr>
          <w:spacing w:val="-4"/>
          <w:sz w:val="20"/>
        </w:rPr>
        <w:t xml:space="preserve"> </w:t>
      </w:r>
      <w:r>
        <w:rPr>
          <w:sz w:val="20"/>
        </w:rPr>
        <w:t>article_name,</w:t>
      </w:r>
      <w:r>
        <w:rPr>
          <w:spacing w:val="-4"/>
          <w:sz w:val="20"/>
        </w:rPr>
        <w:t xml:space="preserve"> </w:t>
      </w:r>
      <w:r>
        <w:rPr>
          <w:sz w:val="20"/>
        </w:rPr>
        <w:t>prod_qty,</w:t>
      </w:r>
      <w:r>
        <w:rPr>
          <w:spacing w:val="-7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deleteFromCart(id)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updateQty(id,</w:t>
      </w:r>
      <w:r>
        <w:rPr>
          <w:spacing w:val="-4"/>
          <w:sz w:val="20"/>
        </w:rPr>
        <w:t xml:space="preserve"> </w:t>
      </w:r>
      <w:r>
        <w:rPr>
          <w:sz w:val="20"/>
        </w:rPr>
        <w:t>prod_qty)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1" w:after="0" w:line="240" w:lineRule="auto"/>
        <w:ind w:left="120" w:right="862" w:firstLine="0"/>
        <w:jc w:val="left"/>
        <w:rPr>
          <w:sz w:val="20"/>
        </w:rPr>
      </w:pPr>
      <w:r>
        <w:rPr>
          <w:sz w:val="20"/>
        </w:rPr>
        <w:t>CreateOrder(user_id, location_id, order_date, payment_method, shipping_address, name,</w:t>
      </w:r>
      <w:r>
        <w:rPr>
          <w:spacing w:val="-43"/>
          <w:sz w:val="20"/>
        </w:rPr>
        <w:t xml:space="preserve"> </w:t>
      </w:r>
      <w:r>
        <w:rPr>
          <w:sz w:val="20"/>
        </w:rPr>
        <w:t>company_name,</w:t>
      </w:r>
      <w:r>
        <w:rPr>
          <w:spacing w:val="-1"/>
          <w:sz w:val="20"/>
        </w:rPr>
        <w:t xml:space="preserve"> </w:t>
      </w:r>
      <w:r>
        <w:rPr>
          <w:sz w:val="20"/>
        </w:rPr>
        <w:t>phone,</w:t>
      </w:r>
      <w:r>
        <w:rPr>
          <w:spacing w:val="-4"/>
          <w:sz w:val="20"/>
        </w:rPr>
        <w:t xml:space="preserve"> </w:t>
      </w:r>
      <w:r>
        <w:rPr>
          <w:sz w:val="20"/>
        </w:rPr>
        <w:t>comment,</w:t>
      </w:r>
      <w:r>
        <w:rPr>
          <w:spacing w:val="-1"/>
          <w:sz w:val="20"/>
        </w:rPr>
        <w:t xml:space="preserve"> </w:t>
      </w:r>
      <w:r>
        <w:rPr>
          <w:sz w:val="20"/>
        </w:rPr>
        <w:t>price,</w:t>
      </w:r>
      <w:r>
        <w:rPr>
          <w:spacing w:val="-1"/>
          <w:sz w:val="20"/>
        </w:rPr>
        <w:t xml:space="preserve"> </w:t>
      </w:r>
      <w:r>
        <w:rPr>
          <w:sz w:val="20"/>
        </w:rPr>
        <w:t>article_name,</w:t>
      </w:r>
      <w:r>
        <w:rPr>
          <w:spacing w:val="-1"/>
          <w:sz w:val="20"/>
        </w:rPr>
        <w:t xml:space="preserve"> </w:t>
      </w:r>
      <w:r>
        <w:rPr>
          <w:sz w:val="20"/>
        </w:rPr>
        <w:t>prod_qty,</w:t>
      </w:r>
      <w:r>
        <w:rPr>
          <w:spacing w:val="-4"/>
          <w:sz w:val="20"/>
        </w:rPr>
        <w:t xml:space="preserve"> </w:t>
      </w:r>
      <w:r>
        <w:rPr>
          <w:sz w:val="20"/>
        </w:rPr>
        <w:t>accepted,</w:t>
      </w:r>
      <w:r>
        <w:rPr>
          <w:spacing w:val="-3"/>
          <w:sz w:val="20"/>
        </w:rPr>
        <w:t xml:space="preserve"> </w:t>
      </w:r>
      <w:r>
        <w:rPr>
          <w:sz w:val="20"/>
        </w:rPr>
        <w:t>cenceled,</w:t>
      </w:r>
      <w:r>
        <w:rPr>
          <w:spacing w:val="1"/>
          <w:sz w:val="20"/>
        </w:rPr>
        <w:t xml:space="preserve"> </w:t>
      </w:r>
      <w:r>
        <w:rPr>
          <w:sz w:val="20"/>
        </w:rPr>
        <w:t>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CancelOrder(id,</w:t>
      </w:r>
      <w:r>
        <w:rPr>
          <w:spacing w:val="-6"/>
          <w:sz w:val="20"/>
        </w:rPr>
        <w:t xml:space="preserve"> </w:t>
      </w:r>
      <w:r>
        <w:rPr>
          <w:sz w:val="20"/>
        </w:rPr>
        <w:t>cancceled)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3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AcceptOrder(id,</w:t>
      </w:r>
      <w:r>
        <w:rPr>
          <w:spacing w:val="-4"/>
          <w:sz w:val="20"/>
        </w:rPr>
        <w:t xml:space="preserve"> </w:t>
      </w:r>
      <w:r>
        <w:rPr>
          <w:sz w:val="20"/>
        </w:rPr>
        <w:t>accepted)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RejectOrder(id,</w:t>
      </w:r>
      <w:r>
        <w:rPr>
          <w:spacing w:val="-4"/>
          <w:sz w:val="20"/>
        </w:rPr>
        <w:t xml:space="preserve"> </w:t>
      </w:r>
      <w:r>
        <w:rPr>
          <w:sz w:val="20"/>
        </w:rPr>
        <w:t>accepted)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ShowData(id,</w:t>
      </w:r>
      <w:r>
        <w:rPr>
          <w:spacing w:val="-4"/>
          <w:sz w:val="20"/>
        </w:rPr>
        <w:t xml:space="preserve"> </w:t>
      </w:r>
      <w:r>
        <w:rPr>
          <w:sz w:val="20"/>
        </w:rPr>
        <w:t>sum(),</w:t>
      </w:r>
      <w:r>
        <w:rPr>
          <w:spacing w:val="-1"/>
          <w:sz w:val="20"/>
        </w:rPr>
        <w:t xml:space="preserve"> </w:t>
      </w:r>
      <w:r>
        <w:rPr>
          <w:sz w:val="20"/>
        </w:rPr>
        <w:t>avg()</w:t>
      </w:r>
      <w:r>
        <w:rPr>
          <w:spacing w:val="-2"/>
          <w:sz w:val="20"/>
        </w:rPr>
        <w:t xml:space="preserve"> </w:t>
      </w:r>
      <w:r>
        <w:rPr>
          <w:sz w:val="20"/>
        </w:rPr>
        <w:t>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popularArticles(cart_count)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pacing w:val="-1"/>
          <w:sz w:val="20"/>
        </w:rPr>
        <w:t>amounts(order_date,</w:t>
      </w:r>
      <w:r>
        <w:rPr>
          <w:spacing w:val="5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months(order_date,</w:t>
      </w:r>
      <w:r>
        <w:rPr>
          <w:spacing w:val="-5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years(order_date,</w:t>
      </w:r>
      <w:r>
        <w:rPr>
          <w:spacing w:val="-3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users(user_id,</w:t>
      </w:r>
      <w:r>
        <w:rPr>
          <w:spacing w:val="-4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AcceptOrder(id,</w:t>
      </w:r>
      <w:r>
        <w:rPr>
          <w:spacing w:val="-5"/>
          <w:sz w:val="20"/>
        </w:rPr>
        <w:t xml:space="preserve"> </w:t>
      </w:r>
      <w:r>
        <w:rPr>
          <w:sz w:val="20"/>
        </w:rPr>
        <w:t>boss_id)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sendLocation(id,</w:t>
      </w:r>
      <w:r>
        <w:rPr>
          <w:spacing w:val="-8"/>
          <w:sz w:val="20"/>
        </w:rPr>
        <w:t xml:space="preserve"> </w:t>
      </w:r>
      <w:r>
        <w:rPr>
          <w:sz w:val="20"/>
        </w:rPr>
        <w:t>location)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finishDelivery(id,</w:t>
      </w:r>
      <w:r>
        <w:rPr>
          <w:spacing w:val="-7"/>
          <w:sz w:val="20"/>
        </w:rPr>
        <w:t xml:space="preserve"> </w:t>
      </w:r>
      <w:r>
        <w:rPr>
          <w:sz w:val="20"/>
        </w:rPr>
        <w:t>delivered)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rFonts w:hint="default"/>
          <w:sz w:val="20"/>
        </w:rPr>
        <w:t>locate(order_locations.id)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G1:</w:t>
      </w:r>
      <w:r>
        <w:rPr>
          <w:spacing w:val="-3"/>
        </w:rPr>
        <w:t xml:space="preserve"> </w:t>
      </w:r>
      <w:r>
        <w:t>createAccount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2256"/>
      </w:pPr>
      <w:r>
        <w:t>Operacija: createAccount(name, username, email, address, password):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</w:t>
      </w:r>
    </w:p>
    <w:p>
      <w:pPr>
        <w:pStyle w:val="5"/>
        <w:ind w:left="120" w:right="5621"/>
      </w:pPr>
      <w:r>
        <w:t>Preduslovi: Nalog ne postoji u bazi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t>Kreiran</w:t>
      </w:r>
      <w:r>
        <w:rPr>
          <w:spacing w:val="-1"/>
        </w:rPr>
        <w:t xml:space="preserve"> </w:t>
      </w:r>
      <w:r>
        <w:t>je novi</w:t>
      </w:r>
      <w:r>
        <w:rPr>
          <w:spacing w:val="-3"/>
        </w:rPr>
        <w:t xml:space="preserve"> </w:t>
      </w:r>
      <w:r>
        <w:t>nalog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G2:</w:t>
      </w:r>
      <w:r>
        <w:rPr>
          <w:spacing w:val="-2"/>
        </w:rPr>
        <w:t xml:space="preserve"> </w:t>
      </w:r>
      <w:r>
        <w:t>check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799"/>
      </w:pPr>
      <w:r>
        <w:t>Operacija: check(username, password):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SK2</w:t>
      </w:r>
    </w:p>
    <w:p>
      <w:pPr>
        <w:pStyle w:val="5"/>
        <w:ind w:left="120" w:right="5089"/>
      </w:pPr>
      <w:r>
        <w:t>Preduslovi: Nalog postoji u bazi</w:t>
      </w:r>
      <w:r>
        <w:rPr>
          <w:spacing w:val="1"/>
        </w:rPr>
        <w:t xml:space="preserve"> </w:t>
      </w:r>
      <w:r>
        <w:t>Postuslovi:</w:t>
      </w:r>
      <w:r>
        <w:rPr>
          <w:spacing w:val="-5"/>
        </w:rPr>
        <w:t xml:space="preserve"> </w:t>
      </w:r>
      <w:r>
        <w:t>Korisnik</w:t>
      </w:r>
      <w:r>
        <w:rPr>
          <w:spacing w:val="-4"/>
        </w:rPr>
        <w:t xml:space="preserve"> </w:t>
      </w:r>
      <w:r>
        <w:t>je</w:t>
      </w:r>
      <w:r>
        <w:rPr>
          <w:spacing w:val="-7"/>
        </w:rPr>
        <w:t xml:space="preserve"> </w:t>
      </w:r>
      <w:r>
        <w:t>pristupio</w:t>
      </w:r>
      <w:r>
        <w:rPr>
          <w:spacing w:val="-3"/>
        </w:rPr>
        <w:t xml:space="preserve"> </w:t>
      </w:r>
      <w:r>
        <w:t>aplikaciji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G3:</w:t>
      </w:r>
      <w:r>
        <w:rPr>
          <w:spacing w:val="-2"/>
        </w:rPr>
        <w:t xml:space="preserve"> </w:t>
      </w:r>
      <w:r>
        <w:t>showProducts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42"/>
      </w:pPr>
      <w:r>
        <w:t>Operacija: showProducts(name,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SK3</w:t>
      </w:r>
    </w:p>
    <w:p>
      <w:pPr>
        <w:pStyle w:val="5"/>
        <w:spacing w:line="243" w:lineRule="exact"/>
        <w:ind w:left="120"/>
      </w:pPr>
      <w:r>
        <w:t>Preduslovi:</w:t>
      </w:r>
      <w:r>
        <w:rPr>
          <w:spacing w:val="-1"/>
        </w:rPr>
        <w:t xml:space="preserve"> </w:t>
      </w:r>
      <w:r>
        <w:t>Baza</w:t>
      </w:r>
      <w:r>
        <w:rPr>
          <w:spacing w:val="-5"/>
        </w:rPr>
        <w:t xml:space="preserve"> </w:t>
      </w:r>
      <w:r>
        <w:t>nije prazna</w:t>
      </w:r>
    </w:p>
    <w:p>
      <w:pPr>
        <w:pStyle w:val="5"/>
        <w:spacing w:before="1"/>
        <w:ind w:left="120"/>
      </w:pPr>
      <w:r>
        <w:t>Postuslovi:</w:t>
      </w:r>
      <w:r>
        <w:rPr>
          <w:spacing w:val="-2"/>
        </w:rPr>
        <w:t xml:space="preserve"> </w:t>
      </w:r>
      <w:r>
        <w:t>Korisnik</w:t>
      </w:r>
      <w:r>
        <w:rPr>
          <w:spacing w:val="-2"/>
        </w:rPr>
        <w:t xml:space="preserve"> </w:t>
      </w:r>
      <w:r>
        <w:t>je</w:t>
      </w:r>
      <w:r>
        <w:rPr>
          <w:spacing w:val="-5"/>
        </w:rPr>
        <w:t xml:space="preserve"> </w:t>
      </w:r>
      <w:r>
        <w:t>poslao zahtev</w:t>
      </w:r>
      <w:r>
        <w:rPr>
          <w:spacing w:val="-5"/>
        </w:rPr>
        <w:t xml:space="preserve"> </w:t>
      </w:r>
      <w:r>
        <w:t>za</w:t>
      </w:r>
      <w:r>
        <w:rPr>
          <w:spacing w:val="-2"/>
        </w:rPr>
        <w:t xml:space="preserve"> </w:t>
      </w:r>
      <w:r>
        <w:t>prikaz</w:t>
      </w:r>
      <w:r>
        <w:rPr>
          <w:spacing w:val="-5"/>
        </w:rPr>
        <w:t xml:space="preserve"> </w:t>
      </w:r>
      <w:r>
        <w:t>podataka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G4:</w:t>
      </w:r>
      <w:r>
        <w:rPr>
          <w:spacing w:val="-2"/>
        </w:rPr>
        <w:t xml:space="preserve"> </w:t>
      </w:r>
      <w:r>
        <w:t>addToCart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2141"/>
      </w:pPr>
      <w:r>
        <w:t>Operacija: addToCart(article_id, user_id, article_name, prod_qty,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SK4</w:t>
      </w:r>
    </w:p>
    <w:p>
      <w:pPr>
        <w:pStyle w:val="5"/>
        <w:ind w:left="120" w:right="3574"/>
      </w:pPr>
      <w:r>
        <w:t>Preduslovi: Korisnik je poslao zahtev za unos artikla u korpu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Artikal je</w:t>
      </w:r>
      <w:r>
        <w:rPr>
          <w:spacing w:val="-1"/>
        </w:rPr>
        <w:t xml:space="preserve"> </w:t>
      </w:r>
      <w:r>
        <w:t>dodat</w:t>
      </w:r>
      <w:r>
        <w:rPr>
          <w:spacing w:val="-3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korpu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G5:</w:t>
      </w:r>
      <w:r>
        <w:rPr>
          <w:spacing w:val="-2"/>
        </w:rPr>
        <w:t xml:space="preserve"> </w:t>
      </w:r>
      <w:r>
        <w:t>deleteFromCart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 w:right="5519"/>
      </w:pPr>
      <w:r>
        <w:t>Operacija: deleteFromCart(id):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2"/>
        </w:rPr>
        <w:t xml:space="preserve"> </w:t>
      </w:r>
      <w:r>
        <w:t>SK5</w:t>
      </w:r>
    </w:p>
    <w:p>
      <w:pPr>
        <w:pStyle w:val="5"/>
        <w:ind w:left="120" w:right="3307"/>
      </w:pPr>
      <w:r>
        <w:t>Preduslovi: Korisnik je poslao zahtev za brisanje artikla iz korpe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Artikal je</w:t>
      </w:r>
      <w:r>
        <w:rPr>
          <w:spacing w:val="-2"/>
        </w:rPr>
        <w:t xml:space="preserve"> </w:t>
      </w:r>
      <w:r>
        <w:t>izbrisan</w:t>
      </w:r>
      <w:r>
        <w:rPr>
          <w:spacing w:val="1"/>
        </w:rPr>
        <w:t xml:space="preserve"> </w:t>
      </w:r>
      <w:r>
        <w:t>iz</w:t>
      </w:r>
      <w:r>
        <w:rPr>
          <w:spacing w:val="-1"/>
        </w:rPr>
        <w:t xml:space="preserve"> </w:t>
      </w:r>
      <w:r>
        <w:t>korpe</w:t>
      </w:r>
    </w:p>
    <w:p>
      <w:pPr>
        <w:pStyle w:val="5"/>
        <w:spacing w:before="10"/>
        <w:rPr>
          <w:sz w:val="19"/>
        </w:rPr>
      </w:pPr>
    </w:p>
    <w:p>
      <w:pPr>
        <w:pStyle w:val="2"/>
        <w:spacing w:before="1"/>
      </w:pPr>
      <w:r>
        <w:t>Ugovor</w:t>
      </w:r>
      <w:r>
        <w:rPr>
          <w:spacing w:val="-3"/>
        </w:rPr>
        <w:t xml:space="preserve"> </w:t>
      </w:r>
      <w:r>
        <w:t>G6:</w:t>
      </w:r>
      <w:r>
        <w:rPr>
          <w:spacing w:val="-2"/>
        </w:rPr>
        <w:t xml:space="preserve"> </w:t>
      </w:r>
      <w:r>
        <w:t>updateQty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89"/>
      </w:pPr>
      <w:r>
        <w:t>Operacija: updateQty(id, prod_qty):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SK6</w:t>
      </w:r>
    </w:p>
    <w:p>
      <w:pPr>
        <w:pStyle w:val="5"/>
        <w:spacing w:before="1"/>
        <w:ind w:left="120" w:right="2536"/>
      </w:pPr>
      <w:r>
        <w:t>Preduslovi: Korisnik je poslao zahtev za promenu kolicine artikla iz korpe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Kolicina artikla</w:t>
      </w:r>
      <w:r>
        <w:rPr>
          <w:spacing w:val="1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korpi je</w:t>
      </w:r>
      <w:r>
        <w:rPr>
          <w:spacing w:val="-2"/>
        </w:rPr>
        <w:t xml:space="preserve"> </w:t>
      </w:r>
      <w:r>
        <w:t>promenjena</w:t>
      </w:r>
    </w:p>
    <w:p>
      <w:pPr>
        <w:pStyle w:val="5"/>
        <w:spacing w:before="12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G7:</w:t>
      </w:r>
      <w:r>
        <w:rPr>
          <w:spacing w:val="-2"/>
        </w:rPr>
        <w:t xml:space="preserve"> </w:t>
      </w:r>
      <w:r>
        <w:t>createOrder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spacing w:line="242" w:lineRule="auto"/>
        <w:ind w:left="120" w:right="190"/>
      </w:pPr>
      <w:r>
        <w:t>Operacija: createOrder(user_id, location_id, order_date, payment_method, shipping_address, name,</w:t>
      </w:r>
      <w:r>
        <w:rPr>
          <w:spacing w:val="-43"/>
        </w:rPr>
        <w:t xml:space="preserve"> </w:t>
      </w:r>
      <w:r>
        <w:t>company_name,</w:t>
      </w:r>
      <w:r>
        <w:rPr>
          <w:spacing w:val="-1"/>
        </w:rPr>
        <w:t xml:space="preserve"> </w:t>
      </w:r>
      <w:r>
        <w:t>phone,</w:t>
      </w:r>
      <w:r>
        <w:rPr>
          <w:spacing w:val="-4"/>
        </w:rPr>
        <w:t xml:space="preserve"> </w:t>
      </w:r>
      <w:r>
        <w:t>comment, price,</w:t>
      </w:r>
      <w:r>
        <w:rPr>
          <w:spacing w:val="-1"/>
        </w:rPr>
        <w:t xml:space="preserve"> </w:t>
      </w:r>
      <w:r>
        <w:t>article_name, prod_qty,</w:t>
      </w:r>
      <w:r>
        <w:rPr>
          <w:spacing w:val="-4"/>
        </w:rPr>
        <w:t xml:space="preserve"> </w:t>
      </w:r>
      <w:r>
        <w:t>accepted,</w:t>
      </w:r>
      <w:r>
        <w:rPr>
          <w:spacing w:val="-3"/>
        </w:rPr>
        <w:t xml:space="preserve"> </w:t>
      </w:r>
      <w:r>
        <w:t>cenceled,</w:t>
      </w:r>
      <w:r>
        <w:rPr>
          <w:spacing w:val="1"/>
        </w:rPr>
        <w:t xml:space="preserve"> </w:t>
      </w:r>
      <w:r>
        <w:t>):</w:t>
      </w:r>
      <w:r>
        <w:rPr>
          <w:spacing w:val="-2"/>
        </w:rPr>
        <w:t xml:space="preserve"> </w:t>
      </w:r>
      <w:r>
        <w:t>bool</w:t>
      </w:r>
    </w:p>
    <w:p>
      <w:pPr>
        <w:pStyle w:val="5"/>
        <w:spacing w:line="241" w:lineRule="exact"/>
        <w:ind w:left="120"/>
      </w:pPr>
      <w:r>
        <w:t>Veza</w:t>
      </w:r>
      <w:r>
        <w:rPr>
          <w:spacing w:val="-3"/>
        </w:rPr>
        <w:t xml:space="preserve"> </w:t>
      </w:r>
      <w:r>
        <w:t>sa SK:</w:t>
      </w:r>
      <w:r>
        <w:rPr>
          <w:spacing w:val="-4"/>
        </w:rPr>
        <w:t xml:space="preserve"> </w:t>
      </w:r>
      <w:r>
        <w:t>SK7</w:t>
      </w:r>
    </w:p>
    <w:p>
      <w:pPr>
        <w:pStyle w:val="5"/>
        <w:spacing w:before="1"/>
        <w:ind w:left="120" w:right="3502"/>
      </w:pPr>
      <w:r>
        <w:t>Preduslovi: Korisnik je poslao zahtev za kreiranje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kreirana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G8:</w:t>
      </w:r>
      <w:r>
        <w:rPr>
          <w:spacing w:val="-2"/>
        </w:rPr>
        <w:t xml:space="preserve"> </w:t>
      </w:r>
      <w:r>
        <w:t>cancelOrder</w:t>
      </w:r>
    </w:p>
    <w:p>
      <w:pPr>
        <w:pStyle w:val="5"/>
        <w:spacing w:before="2"/>
        <w:rPr>
          <w:b/>
        </w:rPr>
      </w:pPr>
    </w:p>
    <w:p>
      <w:pPr>
        <w:pStyle w:val="5"/>
        <w:ind w:left="120" w:right="4910"/>
      </w:pPr>
      <w:r>
        <w:t>Operacija: cancelOrder(id, cancceled):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SK8</w:t>
      </w:r>
    </w:p>
    <w:p>
      <w:pPr>
        <w:pStyle w:val="5"/>
        <w:ind w:left="120" w:right="3303"/>
      </w:pPr>
      <w:r>
        <w:t>Preduslovi: Korisnik je poslao zahtev za otkazivanje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otkazana</w:t>
      </w:r>
    </w:p>
    <w:p>
      <w:pPr>
        <w:pStyle w:val="5"/>
        <w:spacing w:before="10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G9:</w:t>
      </w:r>
      <w:r>
        <w:rPr>
          <w:spacing w:val="-2"/>
        </w:rPr>
        <w:t xml:space="preserve"> </w:t>
      </w:r>
      <w:r>
        <w:t>acceptOrder</w:t>
      </w:r>
    </w:p>
    <w:p>
      <w:pPr>
        <w:pStyle w:val="5"/>
        <w:spacing w:before="2"/>
        <w:rPr>
          <w:b/>
        </w:rPr>
      </w:pPr>
    </w:p>
    <w:p>
      <w:pPr>
        <w:pStyle w:val="5"/>
        <w:ind w:left="120" w:right="4952"/>
      </w:pPr>
      <w:r>
        <w:t>Operacija: acceptOrder(id, accepted):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SK9</w:t>
      </w:r>
    </w:p>
    <w:p>
      <w:pPr>
        <w:pStyle w:val="5"/>
        <w:ind w:left="120" w:right="3253"/>
      </w:pPr>
      <w:r>
        <w:t>Preduslovi: Konobar je poslao zahtev za prihvatanje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G10:</w:t>
      </w:r>
      <w:r>
        <w:rPr>
          <w:spacing w:val="-3"/>
        </w:rPr>
        <w:t xml:space="preserve"> </w:t>
      </w:r>
      <w:r>
        <w:t>rejectOrder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20"/>
      </w:pPr>
      <w:r>
        <w:t>Operacija: rejectOrder(id, accepted):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SK10</w:t>
      </w:r>
    </w:p>
    <w:p>
      <w:pPr>
        <w:pStyle w:val="5"/>
        <w:spacing w:before="2"/>
        <w:ind w:left="120" w:right="3258"/>
      </w:pPr>
      <w:r>
        <w:t>Preduslovi: Konobar je poslao zahtev za otkazivanje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otkazana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G11:</w:t>
      </w:r>
      <w:r>
        <w:rPr>
          <w:spacing w:val="-3"/>
        </w:rPr>
        <w:t xml:space="preserve"> </w:t>
      </w:r>
      <w:r>
        <w:t>showData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4886"/>
      </w:pPr>
      <w:r>
        <w:t>Operacija: showData(id, sum(), avg() 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SK11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0"/>
        <w:rPr>
          <w:sz w:val="19"/>
        </w:rPr>
      </w:pPr>
    </w:p>
    <w:p>
      <w:pPr>
        <w:pStyle w:val="2"/>
      </w:pPr>
      <w:r>
        <w:t>Ugovor</w:t>
      </w:r>
      <w:r>
        <w:rPr>
          <w:spacing w:val="-5"/>
        </w:rPr>
        <w:t xml:space="preserve"> </w:t>
      </w:r>
      <w:r>
        <w:t>G12:</w:t>
      </w:r>
      <w:r>
        <w:rPr>
          <w:spacing w:val="-4"/>
        </w:rPr>
        <w:t xml:space="preserve"> </w:t>
      </w:r>
      <w:r>
        <w:t>popularArticles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4299"/>
      </w:pPr>
      <w:r>
        <w:t>Operacija: popularArticles(id, cart_id, name 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SK13.1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G13:</w:t>
      </w:r>
      <w:r>
        <w:rPr>
          <w:spacing w:val="-2"/>
        </w:rPr>
        <w:t xml:space="preserve"> </w:t>
      </w:r>
      <w:r>
        <w:t>months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669"/>
      </w:pPr>
      <w:r>
        <w:t>Operacija: months(id, order_date,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SK13.2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6"/>
        </w:rPr>
        <w:t xml:space="preserve"> </w:t>
      </w:r>
      <w:r>
        <w:t>G14:</w:t>
      </w:r>
      <w:r>
        <w:rPr>
          <w:spacing w:val="-4"/>
        </w:rPr>
        <w:t xml:space="preserve"> </w:t>
      </w:r>
      <w:r>
        <w:t>years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56"/>
      </w:pPr>
      <w:r>
        <w:t>Operacija: years(id, order_date,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SK13.3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5"/>
        </w:rPr>
        <w:t xml:space="preserve"> </w:t>
      </w:r>
      <w:r>
        <w:t>G15:</w:t>
      </w:r>
      <w:r>
        <w:rPr>
          <w:spacing w:val="-4"/>
        </w:rPr>
        <w:t xml:space="preserve"> </w:t>
      </w:r>
      <w:r>
        <w:t>users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5172"/>
      </w:pPr>
      <w:r>
        <w:t>Operacija: users(id, user_id,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SK13.4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G16:</w:t>
      </w:r>
      <w:r>
        <w:rPr>
          <w:spacing w:val="-2"/>
        </w:rPr>
        <w:t xml:space="preserve"> </w:t>
      </w:r>
      <w:r>
        <w:t>amounts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573"/>
      </w:pPr>
      <w:r>
        <w:t>Operacija: amounts(id, order_date,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SK13.5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G17:</w:t>
      </w:r>
      <w:r>
        <w:rPr>
          <w:spacing w:val="-3"/>
        </w:rPr>
        <w:t xml:space="preserve"> </w:t>
      </w:r>
      <w:r>
        <w:t>AcceptOrder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56"/>
      </w:pPr>
      <w:r>
        <w:t>Operacija: AcceptOrder(id, boss_id):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SK14</w:t>
      </w:r>
    </w:p>
    <w:p>
      <w:pPr>
        <w:pStyle w:val="5"/>
        <w:spacing w:before="1"/>
        <w:ind w:left="120" w:right="4611"/>
      </w:pPr>
      <w:r>
        <w:t>Preduslovi: Porudzbina nije u procesu isporuke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 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G18:</w:t>
      </w:r>
      <w:r>
        <w:rPr>
          <w:spacing w:val="-3"/>
        </w:rPr>
        <w:t xml:space="preserve"> </w:t>
      </w:r>
      <w:r>
        <w:t>sendLocation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15"/>
      </w:pPr>
      <w:r>
        <w:t>Operacija: sendLocation(id, location):bool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SK15</w:t>
      </w:r>
    </w:p>
    <w:p>
      <w:pPr>
        <w:pStyle w:val="5"/>
        <w:spacing w:before="1"/>
        <w:ind w:left="120" w:right="4611"/>
      </w:pPr>
      <w:r>
        <w:t xml:space="preserve">Preduslovi: Porudzbina </w:t>
      </w:r>
      <w:r>
        <w:rPr>
          <w:rFonts w:hint="default"/>
          <w:lang w:val="en-US"/>
        </w:rPr>
        <w:t xml:space="preserve">je </w:t>
      </w:r>
      <w:r>
        <w:t>u procesu isporuke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 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5"/>
        </w:rPr>
        <w:t xml:space="preserve"> </w:t>
      </w:r>
      <w:r>
        <w:t>G1</w:t>
      </w:r>
      <w:r>
        <w:rPr>
          <w:rFonts w:hint="default"/>
          <w:lang w:val="en-US"/>
        </w:rPr>
        <w:t>9</w:t>
      </w:r>
      <w:r>
        <w:t>:</w:t>
      </w:r>
      <w:r>
        <w:rPr>
          <w:spacing w:val="-4"/>
        </w:rPr>
        <w:t xml:space="preserve"> </w:t>
      </w:r>
      <w:r>
        <w:t>finishDelivery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85"/>
      </w:pPr>
      <w:r>
        <w:t>Operacija: finishDelivery(id, delivered):bool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SK16</w:t>
      </w:r>
    </w:p>
    <w:p>
      <w:pPr>
        <w:pStyle w:val="5"/>
        <w:ind w:left="120" w:right="5260"/>
      </w:pPr>
      <w:r>
        <w:t>Preduslovi: Porudzbina nije isporucena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t>Porudzbina</w:t>
      </w:r>
      <w:r>
        <w:rPr>
          <w:spacing w:val="-2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isporucena</w:t>
      </w:r>
    </w:p>
    <w:p>
      <w:pPr>
        <w:spacing w:after="0"/>
      </w:pPr>
    </w:p>
    <w:p>
      <w:pPr>
        <w:pStyle w:val="2"/>
        <w:rPr>
          <w:rFonts w:hint="default"/>
          <w:lang w:val="en-US"/>
        </w:rPr>
      </w:pPr>
      <w:r>
        <w:t>Ugovor</w:t>
      </w:r>
      <w:r>
        <w:rPr>
          <w:spacing w:val="-5"/>
        </w:rPr>
        <w:t xml:space="preserve"> </w:t>
      </w:r>
      <w:r>
        <w:t>G</w:t>
      </w:r>
      <w:r>
        <w:rPr>
          <w:rFonts w:hint="default"/>
          <w:lang w:val="en-US"/>
        </w:rPr>
        <w:t>20</w:t>
      </w:r>
      <w:r>
        <w:t>:</w:t>
      </w:r>
      <w:r>
        <w:rPr>
          <w:spacing w:val="-4"/>
        </w:rPr>
        <w:t xml:space="preserve"> </w:t>
      </w:r>
      <w:r>
        <w:rPr>
          <w:rFonts w:hint="default"/>
          <w:lang w:val="en-US"/>
        </w:rPr>
        <w:t>locate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85"/>
        <w:rPr>
          <w:rFonts w:hint="default"/>
          <w:lang w:val="en-US"/>
        </w:rPr>
      </w:pPr>
      <w:r>
        <w:t xml:space="preserve">Operacija: </w:t>
      </w:r>
      <w:r>
        <w:rPr>
          <w:rFonts w:hint="default"/>
          <w:lang w:val="en-US"/>
        </w:rPr>
        <w:t>locate(order_locations.id</w:t>
      </w:r>
      <w:r>
        <w:t>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</w:t>
      </w:r>
      <w:r>
        <w:rPr>
          <w:rFonts w:hint="default"/>
          <w:lang w:val="en-US"/>
        </w:rPr>
        <w:t>7</w:t>
      </w:r>
    </w:p>
    <w:p>
      <w:pPr>
        <w:pStyle w:val="5"/>
        <w:ind w:left="120" w:right="5260"/>
        <w:rPr>
          <w:rFonts w:hint="default"/>
          <w:lang w:val="en-US"/>
        </w:rPr>
      </w:pPr>
      <w:r>
        <w:t xml:space="preserve">Preduslovi: Porudzbina </w:t>
      </w:r>
      <w:r>
        <w:rPr>
          <w:rFonts w:hint="default"/>
          <w:lang w:val="en-US"/>
        </w:rPr>
        <w:t xml:space="preserve">je kreirana 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Zahtev za lociranje je poslat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numPr>
          <w:ilvl w:val="1"/>
          <w:numId w:val="53"/>
        </w:numPr>
        <w:tabs>
          <w:tab w:val="left" w:pos="420"/>
        </w:tabs>
        <w:spacing w:before="42" w:after="0" w:line="240" w:lineRule="auto"/>
        <w:ind w:left="420" w:right="0" w:hanging="300"/>
        <w:jc w:val="left"/>
      </w:pPr>
      <w:r>
        <w:t>Konceptualni</w:t>
      </w:r>
      <w:r>
        <w:rPr>
          <w:spacing w:val="-2"/>
        </w:rPr>
        <w:t xml:space="preserve"> </w:t>
      </w:r>
      <w:r>
        <w:t>model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Konceptualni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nastaje</w:t>
      </w:r>
      <w:r>
        <w:rPr>
          <w:spacing w:val="-2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osnovu</w:t>
      </w:r>
      <w:r>
        <w:rPr>
          <w:spacing w:val="-3"/>
        </w:rPr>
        <w:t xml:space="preserve"> </w:t>
      </w:r>
      <w:r>
        <w:t>podataka</w:t>
      </w:r>
      <w:r>
        <w:rPr>
          <w:spacing w:val="-2"/>
        </w:rPr>
        <w:t xml:space="preserve"> </w:t>
      </w:r>
      <w:r>
        <w:t>iz</w:t>
      </w:r>
      <w:r>
        <w:rPr>
          <w:spacing w:val="-4"/>
        </w:rPr>
        <w:t xml:space="preserve"> </w:t>
      </w:r>
      <w:r>
        <w:t>funkcionalnog</w:t>
      </w:r>
      <w:r>
        <w:rPr>
          <w:spacing w:val="-7"/>
        </w:rPr>
        <w:t xml:space="preserve"> </w:t>
      </w:r>
      <w:r>
        <w:t>zahteva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slučajeva</w:t>
      </w:r>
      <w:r>
        <w:rPr>
          <w:spacing w:val="-2"/>
        </w:rPr>
        <w:t xml:space="preserve"> </w:t>
      </w:r>
      <w:r>
        <w:t>korišćenja.</w:t>
      </w:r>
    </w:p>
    <w:p>
      <w:pPr>
        <w:pStyle w:val="5"/>
      </w:pPr>
    </w:p>
    <w:p>
      <w:pPr>
        <w:pStyle w:val="5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1181735</wp:posOffset>
            </wp:positionH>
            <wp:positionV relativeFrom="paragraph">
              <wp:posOffset>193040</wp:posOffset>
            </wp:positionV>
            <wp:extent cx="5216525" cy="3565525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556" cy="356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 w:right="693"/>
      </w:pPr>
      <w:r>
        <w:t>Kao rezultat analize scenarija SK i pravljenja konceptualnog modela dobija se logička struktura i</w:t>
      </w:r>
      <w:r>
        <w:rPr>
          <w:spacing w:val="-43"/>
        </w:rPr>
        <w:t xml:space="preserve"> </w:t>
      </w:r>
      <w:r>
        <w:t>ponašanje</w:t>
      </w:r>
      <w:r>
        <w:rPr>
          <w:spacing w:val="-2"/>
        </w:rPr>
        <w:t xml:space="preserve"> </w:t>
      </w:r>
      <w:r>
        <w:t>soštverskog sistema.</w:t>
      </w:r>
    </w:p>
    <w:p>
      <w:pPr>
        <w:pStyle w:val="5"/>
        <w:spacing w:before="11"/>
        <w:rPr>
          <w:sz w:val="19"/>
        </w:rPr>
      </w:pPr>
    </w:p>
    <w:p>
      <w:pPr>
        <w:pStyle w:val="5"/>
        <w:spacing w:before="1"/>
        <w:ind w:left="120"/>
      </w:pPr>
      <w:r>
        <w:t>Struktura</w:t>
      </w:r>
      <w:r>
        <w:rPr>
          <w:spacing w:val="-6"/>
        </w:rPr>
        <w:t xml:space="preserve"> </w:t>
      </w:r>
      <w:r>
        <w:t>sistema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7345" cy="4972685"/>
            <wp:effectExtent l="0" t="0" r="1905" b="1841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2.3</w:t>
      </w:r>
      <w:r>
        <w:rPr>
          <w:spacing w:val="-2"/>
        </w:rPr>
        <w:t xml:space="preserve"> </w:t>
      </w:r>
      <w:r>
        <w:t>Relacioni</w:t>
      </w:r>
      <w:r>
        <w:rPr>
          <w:spacing w:val="-1"/>
        </w:rPr>
        <w:t xml:space="preserve"> </w:t>
      </w:r>
      <w:r>
        <w:t>model</w:t>
      </w:r>
    </w:p>
    <w:p>
      <w:pPr>
        <w:pStyle w:val="5"/>
        <w:spacing w:before="11"/>
        <w:rPr>
          <w:b/>
          <w:sz w:val="19"/>
        </w:rPr>
      </w:pPr>
    </w:p>
    <w:p>
      <w:pPr>
        <w:spacing w:before="0"/>
        <w:ind w:left="120" w:right="733" w:firstLine="0"/>
        <w:jc w:val="left"/>
        <w:rPr>
          <w:sz w:val="19"/>
        </w:rPr>
      </w:pPr>
      <w:r>
        <w:rPr>
          <w:sz w:val="19"/>
        </w:rPr>
        <w:t>Na osnovu konceptualnog modela može se napraviti relacioni model, koji će predstavljati osnovu za</w:t>
      </w:r>
      <w:r>
        <w:rPr>
          <w:spacing w:val="-40"/>
          <w:sz w:val="19"/>
        </w:rPr>
        <w:t xml:space="preserve"> </w:t>
      </w:r>
      <w:r>
        <w:rPr>
          <w:sz w:val="19"/>
        </w:rPr>
        <w:t>projektovanje</w:t>
      </w:r>
      <w:r>
        <w:rPr>
          <w:spacing w:val="-2"/>
          <w:sz w:val="19"/>
        </w:rPr>
        <w:t xml:space="preserve"> </w:t>
      </w:r>
      <w:r>
        <w:rPr>
          <w:sz w:val="19"/>
        </w:rPr>
        <w:t>relacione</w:t>
      </w:r>
      <w:r>
        <w:rPr>
          <w:spacing w:val="-1"/>
          <w:sz w:val="19"/>
        </w:rPr>
        <w:t xml:space="preserve"> </w:t>
      </w:r>
      <w:r>
        <w:rPr>
          <w:sz w:val="19"/>
        </w:rPr>
        <w:t>baze</w:t>
      </w:r>
      <w:r>
        <w:rPr>
          <w:spacing w:val="-1"/>
          <w:sz w:val="19"/>
        </w:rPr>
        <w:t xml:space="preserve"> </w:t>
      </w:r>
      <w:r>
        <w:rPr>
          <w:sz w:val="19"/>
        </w:rPr>
        <w:t>podataka.</w:t>
      </w:r>
    </w:p>
    <w:p>
      <w:pPr>
        <w:pStyle w:val="5"/>
        <w:rPr>
          <w:sz w:val="19"/>
        </w:rPr>
      </w:pPr>
    </w:p>
    <w:p>
      <w:pPr>
        <w:spacing w:before="0"/>
        <w:ind w:left="120" w:right="289" w:firstLine="0"/>
        <w:jc w:val="left"/>
        <w:rPr>
          <w:sz w:val="19"/>
        </w:rPr>
      </w:pPr>
      <w:r>
        <w:rPr>
          <w:b/>
          <w:sz w:val="19"/>
        </w:rPr>
        <w:t>UserAccount</w:t>
      </w:r>
      <w:r>
        <w:rPr>
          <w:sz w:val="19"/>
        </w:rPr>
        <w:t>(ID, name, email, address, company_name, phone, username, role, provider_id, location_id,</w:t>
      </w:r>
      <w:r>
        <w:rPr>
          <w:spacing w:val="-40"/>
          <w:sz w:val="19"/>
        </w:rPr>
        <w:t xml:space="preserve"> </w:t>
      </w:r>
      <w:r>
        <w:rPr>
          <w:sz w:val="19"/>
        </w:rPr>
        <w:t>password)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Cart</w:t>
      </w:r>
      <w:r>
        <w:rPr>
          <w:sz w:val="19"/>
        </w:rPr>
        <w:t>(ID,</w:t>
      </w:r>
      <w:r>
        <w:rPr>
          <w:spacing w:val="-5"/>
          <w:sz w:val="19"/>
        </w:rPr>
        <w:t xml:space="preserve"> </w:t>
      </w:r>
      <w:r>
        <w:rPr>
          <w:sz w:val="19"/>
        </w:rPr>
        <w:t>User_id,</w:t>
      </w:r>
      <w:r>
        <w:rPr>
          <w:spacing w:val="-7"/>
          <w:sz w:val="19"/>
        </w:rPr>
        <w:t xml:space="preserve"> </w:t>
      </w:r>
      <w:r>
        <w:rPr>
          <w:sz w:val="19"/>
        </w:rPr>
        <w:t>Article_id,</w:t>
      </w:r>
      <w:r>
        <w:rPr>
          <w:spacing w:val="-5"/>
          <w:sz w:val="19"/>
        </w:rPr>
        <w:t xml:space="preserve"> </w:t>
      </w:r>
      <w:r>
        <w:rPr>
          <w:sz w:val="19"/>
        </w:rPr>
        <w:t>price,</w:t>
      </w:r>
      <w:r>
        <w:rPr>
          <w:spacing w:val="-5"/>
          <w:sz w:val="19"/>
        </w:rPr>
        <w:t xml:space="preserve"> </w:t>
      </w:r>
      <w:r>
        <w:rPr>
          <w:sz w:val="19"/>
        </w:rPr>
        <w:t>prod_qty)</w:t>
      </w:r>
    </w:p>
    <w:p>
      <w:pPr>
        <w:spacing w:before="1"/>
        <w:ind w:left="120" w:right="0" w:firstLine="0"/>
        <w:jc w:val="left"/>
        <w:rPr>
          <w:sz w:val="19"/>
        </w:rPr>
      </w:pPr>
      <w:r>
        <w:rPr>
          <w:b/>
          <w:sz w:val="19"/>
        </w:rPr>
        <w:t>Article</w:t>
      </w:r>
      <w:r>
        <w:rPr>
          <w:sz w:val="19"/>
        </w:rPr>
        <w:t>(ID,</w:t>
      </w:r>
      <w:r>
        <w:rPr>
          <w:spacing w:val="-6"/>
          <w:sz w:val="19"/>
        </w:rPr>
        <w:t xml:space="preserve"> </w:t>
      </w:r>
      <w:r>
        <w:rPr>
          <w:sz w:val="19"/>
        </w:rPr>
        <w:t>Location_id,</w:t>
      </w:r>
      <w:r>
        <w:rPr>
          <w:spacing w:val="-4"/>
          <w:sz w:val="19"/>
        </w:rPr>
        <w:t xml:space="preserve"> </w:t>
      </w:r>
      <w:r>
        <w:rPr>
          <w:sz w:val="19"/>
        </w:rPr>
        <w:t>slug,</w:t>
      </w:r>
      <w:r>
        <w:rPr>
          <w:spacing w:val="-6"/>
          <w:sz w:val="19"/>
        </w:rPr>
        <w:t xml:space="preserve"> </w:t>
      </w:r>
      <w:r>
        <w:rPr>
          <w:sz w:val="19"/>
        </w:rPr>
        <w:t>name,</w:t>
      </w:r>
      <w:r>
        <w:rPr>
          <w:spacing w:val="-3"/>
          <w:sz w:val="19"/>
        </w:rPr>
        <w:t xml:space="preserve"> </w:t>
      </w:r>
      <w:r>
        <w:rPr>
          <w:sz w:val="19"/>
        </w:rPr>
        <w:t>details,</w:t>
      </w:r>
      <w:r>
        <w:rPr>
          <w:spacing w:val="-4"/>
          <w:sz w:val="19"/>
        </w:rPr>
        <w:t xml:space="preserve"> </w:t>
      </w:r>
      <w:r>
        <w:rPr>
          <w:sz w:val="19"/>
        </w:rPr>
        <w:t>category,</w:t>
      </w:r>
      <w:r>
        <w:rPr>
          <w:spacing w:val="-4"/>
          <w:sz w:val="19"/>
        </w:rPr>
        <w:t xml:space="preserve"> </w:t>
      </w:r>
      <w:r>
        <w:rPr>
          <w:sz w:val="19"/>
        </w:rPr>
        <w:t>price,</w:t>
      </w:r>
      <w:r>
        <w:rPr>
          <w:spacing w:val="-4"/>
          <w:sz w:val="19"/>
        </w:rPr>
        <w:t xml:space="preserve"> </w:t>
      </w:r>
      <w:r>
        <w:rPr>
          <w:sz w:val="19"/>
        </w:rPr>
        <w:t>img)</w:t>
      </w:r>
    </w:p>
    <w:p>
      <w:pPr>
        <w:spacing w:before="1"/>
        <w:ind w:left="120" w:right="448" w:firstLine="0"/>
        <w:jc w:val="left"/>
        <w:rPr>
          <w:sz w:val="19"/>
        </w:rPr>
      </w:pPr>
      <w:r>
        <w:rPr>
          <w:b/>
          <w:sz w:val="19"/>
        </w:rPr>
        <w:t>Order</w:t>
      </w:r>
      <w:r>
        <w:rPr>
          <w:sz w:val="19"/>
        </w:rPr>
        <w:t>(ID, user_id, location_id, order_date, payment_method, shipping_address, shipping_from, name,</w:t>
      </w:r>
      <w:r>
        <w:rPr>
          <w:spacing w:val="-40"/>
          <w:sz w:val="19"/>
        </w:rPr>
        <w:t xml:space="preserve"> </w:t>
      </w:r>
      <w:r>
        <w:rPr>
          <w:sz w:val="19"/>
        </w:rPr>
        <w:t>company_name,</w:t>
      </w:r>
      <w:r>
        <w:rPr>
          <w:spacing w:val="-2"/>
          <w:sz w:val="19"/>
        </w:rPr>
        <w:t xml:space="preserve"> </w:t>
      </w:r>
      <w:r>
        <w:rPr>
          <w:sz w:val="19"/>
        </w:rPr>
        <w:t>phone,</w:t>
      </w:r>
      <w:r>
        <w:rPr>
          <w:spacing w:val="-3"/>
          <w:sz w:val="19"/>
        </w:rPr>
        <w:t xml:space="preserve"> </w:t>
      </w:r>
      <w:r>
        <w:rPr>
          <w:sz w:val="19"/>
        </w:rPr>
        <w:t>comments,</w:t>
      </w:r>
      <w:r>
        <w:rPr>
          <w:spacing w:val="-1"/>
          <w:sz w:val="19"/>
        </w:rPr>
        <w:t xml:space="preserve"> </w:t>
      </w:r>
      <w:r>
        <w:rPr>
          <w:sz w:val="19"/>
        </w:rPr>
        <w:t>price,</w:t>
      </w:r>
      <w:r>
        <w:rPr>
          <w:spacing w:val="-2"/>
          <w:sz w:val="19"/>
        </w:rPr>
        <w:t xml:space="preserve"> </w:t>
      </w:r>
      <w:r>
        <w:rPr>
          <w:sz w:val="19"/>
        </w:rPr>
        <w:t>article_name,</w:t>
      </w:r>
      <w:r>
        <w:rPr>
          <w:spacing w:val="-1"/>
          <w:sz w:val="19"/>
        </w:rPr>
        <w:t xml:space="preserve"> </w:t>
      </w:r>
      <w:r>
        <w:rPr>
          <w:sz w:val="19"/>
        </w:rPr>
        <w:t>prod_qty,</w:t>
      </w:r>
      <w:r>
        <w:rPr>
          <w:spacing w:val="-1"/>
          <w:sz w:val="19"/>
        </w:rPr>
        <w:t xml:space="preserve"> </w:t>
      </w:r>
      <w:r>
        <w:rPr>
          <w:sz w:val="19"/>
        </w:rPr>
        <w:t>accepted,</w:t>
      </w:r>
      <w:r>
        <w:rPr>
          <w:spacing w:val="-1"/>
          <w:sz w:val="19"/>
        </w:rPr>
        <w:t xml:space="preserve"> </w:t>
      </w:r>
      <w:r>
        <w:rPr>
          <w:sz w:val="19"/>
        </w:rPr>
        <w:t>confirmed)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Location</w:t>
      </w:r>
      <w:r>
        <w:rPr>
          <w:sz w:val="19"/>
        </w:rPr>
        <w:t>(ID,</w:t>
      </w:r>
      <w:r>
        <w:rPr>
          <w:spacing w:val="-6"/>
          <w:sz w:val="19"/>
        </w:rPr>
        <w:t xml:space="preserve"> </w:t>
      </w:r>
      <w:r>
        <w:rPr>
          <w:sz w:val="19"/>
        </w:rPr>
        <w:t>address,</w:t>
      </w:r>
      <w:r>
        <w:rPr>
          <w:spacing w:val="-3"/>
          <w:sz w:val="19"/>
        </w:rPr>
        <w:t xml:space="preserve"> </w:t>
      </w:r>
      <w:r>
        <w:rPr>
          <w:sz w:val="19"/>
        </w:rPr>
        <w:t>city)</w:t>
      </w:r>
    </w:p>
    <w:p>
      <w:pPr>
        <w:spacing w:before="1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Restaurant</w:t>
      </w:r>
      <w:r>
        <w:rPr>
          <w:sz w:val="19"/>
        </w:rPr>
        <w:t>(ID,</w:t>
      </w:r>
      <w:r>
        <w:rPr>
          <w:spacing w:val="-7"/>
          <w:sz w:val="19"/>
        </w:rPr>
        <w:t xml:space="preserve"> </w:t>
      </w:r>
      <w:r>
        <w:rPr>
          <w:sz w:val="19"/>
        </w:rPr>
        <w:t>name,</w:t>
      </w:r>
      <w:r>
        <w:rPr>
          <w:spacing w:val="-4"/>
          <w:sz w:val="19"/>
        </w:rPr>
        <w:t xml:space="preserve"> </w:t>
      </w:r>
      <w:r>
        <w:rPr>
          <w:sz w:val="19"/>
        </w:rPr>
        <w:t>Location_id)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OrderLocation</w:t>
      </w:r>
      <w:r>
        <w:rPr>
          <w:sz w:val="19"/>
        </w:rPr>
        <w:t>(ID,</w:t>
      </w:r>
      <w:r>
        <w:rPr>
          <w:spacing w:val="-7"/>
          <w:sz w:val="19"/>
        </w:rPr>
        <w:t xml:space="preserve"> </w:t>
      </w:r>
      <w:r>
        <w:rPr>
          <w:sz w:val="19"/>
        </w:rPr>
        <w:t>user_id,</w:t>
      </w:r>
      <w:r>
        <w:rPr>
          <w:spacing w:val="-6"/>
          <w:sz w:val="19"/>
        </w:rPr>
        <w:t xml:space="preserve"> </w:t>
      </w:r>
      <w:r>
        <w:rPr>
          <w:sz w:val="19"/>
        </w:rPr>
        <w:t>boss_id,</w:t>
      </w:r>
      <w:r>
        <w:rPr>
          <w:spacing w:val="-6"/>
          <w:sz w:val="19"/>
        </w:rPr>
        <w:t xml:space="preserve"> </w:t>
      </w:r>
      <w:r>
        <w:rPr>
          <w:sz w:val="19"/>
        </w:rPr>
        <w:t>location_id,</w:t>
      </w:r>
      <w:r>
        <w:rPr>
          <w:spacing w:val="-6"/>
          <w:sz w:val="19"/>
        </w:rPr>
        <w:t xml:space="preserve"> </w:t>
      </w:r>
      <w:r>
        <w:rPr>
          <w:sz w:val="19"/>
        </w:rPr>
        <w:t>order_id,</w:t>
      </w:r>
      <w:r>
        <w:rPr>
          <w:spacing w:val="-5"/>
          <w:sz w:val="19"/>
        </w:rPr>
        <w:t xml:space="preserve"> </w:t>
      </w:r>
      <w:r>
        <w:rPr>
          <w:sz w:val="19"/>
        </w:rPr>
        <w:t>city,</w:t>
      </w:r>
      <w:r>
        <w:rPr>
          <w:spacing w:val="-7"/>
          <w:sz w:val="19"/>
        </w:rPr>
        <w:t xml:space="preserve"> </w:t>
      </w:r>
      <w:r>
        <w:rPr>
          <w:sz w:val="19"/>
        </w:rPr>
        <w:t>location,</w:t>
      </w:r>
      <w:r>
        <w:rPr>
          <w:spacing w:val="-5"/>
          <w:sz w:val="19"/>
        </w:rPr>
        <w:t xml:space="preserve"> </w:t>
      </w:r>
      <w:r>
        <w:rPr>
          <w:sz w:val="19"/>
        </w:rPr>
        <w:t>request)</w:t>
      </w:r>
    </w:p>
    <w:p>
      <w:pPr>
        <w:spacing w:after="0" w:line="231" w:lineRule="exact"/>
        <w:jc w:val="left"/>
        <w:rPr>
          <w:sz w:val="19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56"/>
        </w:numPr>
        <w:tabs>
          <w:tab w:val="left" w:pos="310"/>
        </w:tabs>
        <w:spacing w:before="42" w:after="0" w:line="240" w:lineRule="auto"/>
        <w:ind w:left="309" w:right="0" w:hanging="190"/>
        <w:jc w:val="left"/>
        <w:rPr>
          <w:b/>
          <w:sz w:val="19"/>
        </w:rPr>
      </w:pPr>
      <w:r>
        <w:rPr>
          <w:b/>
          <w:sz w:val="19"/>
        </w:rPr>
        <w:t>FAZA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PROJEKTOVANJA</w:t>
      </w:r>
    </w:p>
    <w:p>
      <w:pPr>
        <w:pStyle w:val="5"/>
        <w:spacing w:before="11"/>
        <w:rPr>
          <w:b/>
          <w:sz w:val="18"/>
        </w:rPr>
      </w:pPr>
    </w:p>
    <w:p>
      <w:pPr>
        <w:pStyle w:val="8"/>
        <w:numPr>
          <w:ilvl w:val="1"/>
          <w:numId w:val="56"/>
        </w:numPr>
        <w:tabs>
          <w:tab w:val="left" w:pos="456"/>
        </w:tabs>
        <w:spacing w:before="0" w:after="0" w:line="480" w:lineRule="auto"/>
        <w:ind w:left="120" w:right="2805" w:firstLine="0"/>
        <w:jc w:val="left"/>
        <w:rPr>
          <w:b/>
          <w:sz w:val="19"/>
        </w:rPr>
      </w:pPr>
      <w:r>
        <w:rPr>
          <w:b/>
          <w:sz w:val="19"/>
        </w:rPr>
        <w:t>Dijagrami sekvenci i kolaboracioni dijagrami za sistemske operacije</w:t>
      </w:r>
      <w:r>
        <w:rPr>
          <w:b/>
          <w:spacing w:val="-40"/>
          <w:sz w:val="19"/>
        </w:rPr>
        <w:t xml:space="preserve"> </w:t>
      </w:r>
      <w:r>
        <w:rPr>
          <w:b/>
          <w:sz w:val="19"/>
        </w:rPr>
        <w:t>Ugovor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G1:</w:t>
      </w:r>
      <w:r>
        <w:rPr>
          <w:b/>
          <w:spacing w:val="3"/>
          <w:sz w:val="19"/>
        </w:rPr>
        <w:t xml:space="preserve"> </w:t>
      </w:r>
      <w:r>
        <w:rPr>
          <w:b/>
          <w:sz w:val="19"/>
        </w:rPr>
        <w:t>KreirajNalog</w:t>
      </w:r>
    </w:p>
    <w:p>
      <w:pPr>
        <w:spacing w:before="1"/>
        <w:ind w:left="120" w:right="422" w:firstLine="0"/>
        <w:jc w:val="left"/>
        <w:rPr>
          <w:sz w:val="19"/>
        </w:rPr>
      </w:pPr>
      <w:r>
        <w:rPr>
          <w:sz w:val="19"/>
        </w:rPr>
        <w:t>Operacija: KreirajNalog (ID, name, email, address, company_name, phone, username, role, provider_id,</w:t>
      </w:r>
      <w:r>
        <w:rPr>
          <w:spacing w:val="-40"/>
          <w:sz w:val="19"/>
        </w:rPr>
        <w:t xml:space="preserve"> </w:t>
      </w:r>
      <w:r>
        <w:rPr>
          <w:sz w:val="19"/>
        </w:rPr>
        <w:t>location_id,</w:t>
      </w:r>
      <w:r>
        <w:rPr>
          <w:spacing w:val="-1"/>
          <w:sz w:val="19"/>
        </w:rPr>
        <w:t xml:space="preserve"> </w:t>
      </w:r>
      <w:r>
        <w:rPr>
          <w:sz w:val="19"/>
        </w:rPr>
        <w:t>password):</w:t>
      </w:r>
      <w:r>
        <w:rPr>
          <w:spacing w:val="-1"/>
          <w:sz w:val="19"/>
        </w:rPr>
        <w:t xml:space="preserve"> </w:t>
      </w:r>
      <w:r>
        <w:rPr>
          <w:sz w:val="19"/>
        </w:rPr>
        <w:t>bool</w:t>
      </w:r>
    </w:p>
    <w:p>
      <w:pPr>
        <w:spacing w:before="0"/>
        <w:ind w:left="120" w:right="5760" w:firstLine="0"/>
        <w:jc w:val="left"/>
        <w:rPr>
          <w:sz w:val="19"/>
        </w:rPr>
      </w:pPr>
      <w:r>
        <w:rPr>
          <w:sz w:val="19"/>
        </w:rPr>
        <w:t>Preduslovi: Nalog ne postoji u bazi</w:t>
      </w:r>
      <w:r>
        <w:rPr>
          <w:spacing w:val="-40"/>
          <w:sz w:val="19"/>
        </w:rPr>
        <w:t xml:space="preserve"> </w:t>
      </w:r>
      <w:r>
        <w:rPr>
          <w:sz w:val="19"/>
        </w:rPr>
        <w:t>Postuslovi:</w:t>
      </w:r>
      <w:r>
        <w:rPr>
          <w:spacing w:val="-4"/>
          <w:sz w:val="19"/>
        </w:rPr>
        <w:t xml:space="preserve"> </w:t>
      </w:r>
      <w:r>
        <w:rPr>
          <w:sz w:val="19"/>
        </w:rPr>
        <w:t>Kreiran je</w:t>
      </w:r>
      <w:r>
        <w:rPr>
          <w:spacing w:val="-2"/>
          <w:sz w:val="19"/>
        </w:rPr>
        <w:t xml:space="preserve"> </w:t>
      </w:r>
      <w:r>
        <w:rPr>
          <w:sz w:val="19"/>
        </w:rPr>
        <w:t>novi</w:t>
      </w:r>
      <w:r>
        <w:rPr>
          <w:spacing w:val="-4"/>
          <w:sz w:val="19"/>
        </w:rPr>
        <w:t xml:space="preserve"> </w:t>
      </w:r>
      <w:r>
        <w:rPr>
          <w:sz w:val="19"/>
        </w:rPr>
        <w:t>nalog</w:t>
      </w:r>
    </w:p>
    <w:p>
      <w:pPr>
        <w:pStyle w:val="5"/>
        <w:spacing w:before="6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1167765</wp:posOffset>
            </wp:positionH>
            <wp:positionV relativeFrom="paragraph">
              <wp:posOffset>205105</wp:posOffset>
            </wp:positionV>
            <wp:extent cx="5231765" cy="1263650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883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1686560</wp:posOffset>
            </wp:positionV>
            <wp:extent cx="5274945" cy="1106170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76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26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6"/>
        </w:rPr>
      </w:pPr>
    </w:p>
    <w:p>
      <w:pPr>
        <w:spacing w:before="0"/>
        <w:ind w:left="120" w:right="0" w:firstLine="0"/>
        <w:jc w:val="left"/>
        <w:rPr>
          <w:b/>
          <w:sz w:val="20"/>
        </w:rPr>
      </w:pPr>
      <w:r>
        <w:rPr>
          <w:b/>
          <w:sz w:val="19"/>
        </w:rPr>
        <w:t>Ugovor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 xml:space="preserve">G2: </w:t>
      </w:r>
      <w:r>
        <w:rPr>
          <w:b/>
          <w:sz w:val="20"/>
        </w:rPr>
        <w:t>check</w:t>
      </w:r>
    </w:p>
    <w:p>
      <w:pPr>
        <w:pStyle w:val="5"/>
        <w:spacing w:before="11"/>
        <w:rPr>
          <w:b/>
          <w:sz w:val="18"/>
        </w:rPr>
      </w:pPr>
    </w:p>
    <w:p>
      <w:pPr>
        <w:spacing w:before="0"/>
        <w:ind w:left="120" w:right="4868" w:firstLine="0"/>
        <w:jc w:val="left"/>
        <w:rPr>
          <w:sz w:val="19"/>
        </w:rPr>
      </w:pPr>
      <w:r>
        <w:rPr>
          <w:sz w:val="19"/>
        </w:rPr>
        <w:t>Operacija: Check</w:t>
      </w:r>
      <w:r>
        <w:rPr>
          <w:sz w:val="20"/>
        </w:rPr>
        <w:t>(username, password)</w:t>
      </w:r>
      <w:r>
        <w:rPr>
          <w:sz w:val="19"/>
        </w:rPr>
        <w:t>: bool</w:t>
      </w:r>
      <w:r>
        <w:rPr>
          <w:spacing w:val="-40"/>
          <w:sz w:val="19"/>
        </w:rPr>
        <w:t xml:space="preserve"> </w:t>
      </w:r>
      <w:r>
        <w:rPr>
          <w:sz w:val="19"/>
        </w:rPr>
        <w:t>Preduslovi:</w:t>
      </w:r>
      <w:r>
        <w:rPr>
          <w:spacing w:val="-2"/>
          <w:sz w:val="19"/>
        </w:rPr>
        <w:t xml:space="preserve"> </w:t>
      </w:r>
      <w:r>
        <w:rPr>
          <w:sz w:val="19"/>
        </w:rPr>
        <w:t>Nalog</w:t>
      </w:r>
      <w:r>
        <w:rPr>
          <w:spacing w:val="-1"/>
          <w:sz w:val="19"/>
        </w:rPr>
        <w:t xml:space="preserve"> </w:t>
      </w:r>
      <w:r>
        <w:rPr>
          <w:sz w:val="19"/>
        </w:rPr>
        <w:t>postoji</w:t>
      </w:r>
      <w:r>
        <w:rPr>
          <w:spacing w:val="-3"/>
          <w:sz w:val="19"/>
        </w:rPr>
        <w:t xml:space="preserve"> </w:t>
      </w:r>
      <w:r>
        <w:rPr>
          <w:sz w:val="19"/>
        </w:rPr>
        <w:t>u bazi</w:t>
      </w:r>
    </w:p>
    <w:p>
      <w:pPr>
        <w:spacing w:before="2"/>
        <w:ind w:left="120" w:right="0" w:firstLine="0"/>
        <w:jc w:val="left"/>
        <w:rPr>
          <w:sz w:val="19"/>
        </w:rPr>
      </w:pPr>
      <w:r>
        <w:rPr>
          <w:sz w:val="19"/>
        </w:rPr>
        <w:t>Postuslovi:</w:t>
      </w:r>
      <w:r>
        <w:rPr>
          <w:spacing w:val="-5"/>
          <w:sz w:val="19"/>
        </w:rPr>
        <w:t xml:space="preserve"> </w:t>
      </w:r>
      <w:r>
        <w:rPr>
          <w:sz w:val="19"/>
        </w:rPr>
        <w:t>Korisnik</w:t>
      </w:r>
      <w:r>
        <w:rPr>
          <w:spacing w:val="-2"/>
          <w:sz w:val="19"/>
        </w:rPr>
        <w:t xml:space="preserve"> </w:t>
      </w:r>
      <w:r>
        <w:rPr>
          <w:sz w:val="19"/>
        </w:rPr>
        <w:t>je</w:t>
      </w:r>
      <w:r>
        <w:rPr>
          <w:spacing w:val="-3"/>
          <w:sz w:val="19"/>
        </w:rPr>
        <w:t xml:space="preserve"> </w:t>
      </w:r>
      <w:r>
        <w:rPr>
          <w:sz w:val="19"/>
        </w:rPr>
        <w:t>prijavljen</w:t>
      </w:r>
      <w:r>
        <w:rPr>
          <w:spacing w:val="-2"/>
          <w:sz w:val="19"/>
        </w:rPr>
        <w:t xml:space="preserve"> </w:t>
      </w:r>
      <w:r>
        <w:rPr>
          <w:sz w:val="19"/>
        </w:rPr>
        <w:t>na</w:t>
      </w:r>
      <w:r>
        <w:rPr>
          <w:spacing w:val="-3"/>
          <w:sz w:val="19"/>
        </w:rPr>
        <w:t xml:space="preserve"> </w:t>
      </w:r>
      <w:r>
        <w:rPr>
          <w:sz w:val="19"/>
        </w:rPr>
        <w:t>nalog</w:t>
      </w:r>
    </w:p>
    <w:p>
      <w:pPr>
        <w:pStyle w:val="5"/>
        <w:spacing w:before="9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1172210</wp:posOffset>
            </wp:positionH>
            <wp:positionV relativeFrom="paragraph">
              <wp:posOffset>175895</wp:posOffset>
            </wp:positionV>
            <wp:extent cx="5229860" cy="127762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76" cy="1277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201295</wp:posOffset>
            </wp:positionV>
            <wp:extent cx="5205095" cy="1307465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938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G3:</w:t>
      </w:r>
      <w:r>
        <w:rPr>
          <w:spacing w:val="-2"/>
        </w:rPr>
        <w:t xml:space="preserve"> </w:t>
      </w:r>
      <w:r>
        <w:t>showProducts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842"/>
      </w:pPr>
      <w:r>
        <w:t>Operacija: showProducts(name, price): bool</w:t>
      </w:r>
      <w:r>
        <w:rPr>
          <w:spacing w:val="-43"/>
        </w:rPr>
        <w:t xml:space="preserve"> </w:t>
      </w:r>
      <w:r>
        <w:t>Preduslovi:</w:t>
      </w:r>
      <w:r>
        <w:rPr>
          <w:spacing w:val="1"/>
        </w:rPr>
        <w:t xml:space="preserve"> </w:t>
      </w:r>
      <w:r>
        <w:t>Baza</w:t>
      </w:r>
      <w:r>
        <w:rPr>
          <w:spacing w:val="-2"/>
        </w:rPr>
        <w:t xml:space="preserve"> </w:t>
      </w:r>
      <w:r>
        <w:t>nije</w:t>
      </w:r>
      <w:r>
        <w:rPr>
          <w:spacing w:val="1"/>
        </w:rPr>
        <w:t xml:space="preserve"> </w:t>
      </w:r>
      <w:r>
        <w:t>prazna</w:t>
      </w:r>
    </w:p>
    <w:p>
      <w:pPr>
        <w:pStyle w:val="5"/>
        <w:spacing w:line="243" w:lineRule="exact"/>
        <w:ind w:left="120"/>
      </w:pPr>
      <w:r>
        <w:t>Postuslovi:</w:t>
      </w:r>
      <w:r>
        <w:rPr>
          <w:spacing w:val="-2"/>
        </w:rPr>
        <w:t xml:space="preserve"> </w:t>
      </w:r>
      <w:r>
        <w:t>Korisnik</w:t>
      </w:r>
      <w:r>
        <w:rPr>
          <w:spacing w:val="-2"/>
        </w:rPr>
        <w:t xml:space="preserve"> </w:t>
      </w:r>
      <w:r>
        <w:t>je</w:t>
      </w:r>
      <w:r>
        <w:rPr>
          <w:spacing w:val="-5"/>
        </w:rPr>
        <w:t xml:space="preserve"> </w:t>
      </w:r>
      <w:r>
        <w:t>poslao zahtev</w:t>
      </w:r>
      <w:r>
        <w:rPr>
          <w:spacing w:val="-5"/>
        </w:rPr>
        <w:t xml:space="preserve"> </w:t>
      </w:r>
      <w:r>
        <w:t>za</w:t>
      </w:r>
      <w:r>
        <w:rPr>
          <w:spacing w:val="-2"/>
        </w:rPr>
        <w:t xml:space="preserve"> </w:t>
      </w:r>
      <w:r>
        <w:t>prikaz</w:t>
      </w:r>
      <w:r>
        <w:rPr>
          <w:spacing w:val="-5"/>
        </w:rPr>
        <w:t xml:space="preserve"> </w:t>
      </w:r>
      <w:r>
        <w:t>podataka</w:t>
      </w:r>
    </w:p>
    <w:p>
      <w:pPr>
        <w:pStyle w:val="5"/>
        <w:spacing w:before="3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1174750</wp:posOffset>
            </wp:positionH>
            <wp:positionV relativeFrom="paragraph">
              <wp:posOffset>187325</wp:posOffset>
            </wp:positionV>
            <wp:extent cx="5121910" cy="1376045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034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1758950</wp:posOffset>
            </wp:positionV>
            <wp:extent cx="5269230" cy="1371600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09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23"/>
        </w:rPr>
      </w:pPr>
    </w:p>
    <w:p>
      <w:pPr>
        <w:pStyle w:val="5"/>
        <w:spacing w:before="9"/>
        <w:rPr>
          <w:sz w:val="27"/>
        </w:rPr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G4:</w:t>
      </w:r>
      <w:r>
        <w:rPr>
          <w:spacing w:val="-2"/>
        </w:rPr>
        <w:t xml:space="preserve"> </w:t>
      </w:r>
      <w:r>
        <w:t>addToCart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2141"/>
      </w:pPr>
      <w:r>
        <w:t>Operacija: addToCart(article_id, user_id, article_name, prod_qty, price): bool</w:t>
      </w:r>
      <w:r>
        <w:rPr>
          <w:spacing w:val="-43"/>
        </w:rPr>
        <w:t xml:space="preserve"> </w:t>
      </w:r>
      <w:r>
        <w:t>Preduslovi:</w:t>
      </w:r>
      <w:r>
        <w:rPr>
          <w:spacing w:val="1"/>
        </w:rPr>
        <w:t xml:space="preserve"> </w:t>
      </w:r>
      <w:r>
        <w:t>Korisnik je</w:t>
      </w:r>
      <w:r>
        <w:rPr>
          <w:spacing w:val="-2"/>
        </w:rPr>
        <w:t xml:space="preserve"> </w:t>
      </w:r>
      <w:r>
        <w:t>poslao</w:t>
      </w:r>
      <w:r>
        <w:rPr>
          <w:spacing w:val="3"/>
        </w:rPr>
        <w:t xml:space="preserve"> </w:t>
      </w:r>
      <w:r>
        <w:t>zahtev</w:t>
      </w:r>
      <w:r>
        <w:rPr>
          <w:spacing w:val="-2"/>
        </w:rPr>
        <w:t xml:space="preserve"> </w:t>
      </w:r>
      <w:r>
        <w:t>za unos</w:t>
      </w:r>
      <w:r>
        <w:rPr>
          <w:spacing w:val="-1"/>
        </w:rPr>
        <w:t xml:space="preserve"> </w:t>
      </w:r>
      <w:r>
        <w:t>artikla</w:t>
      </w:r>
      <w:r>
        <w:rPr>
          <w:spacing w:val="-3"/>
        </w:rPr>
        <w:t xml:space="preserve"> </w:t>
      </w:r>
      <w:r>
        <w:t>u korpu</w:t>
      </w:r>
    </w:p>
    <w:p>
      <w:pPr>
        <w:pStyle w:val="5"/>
        <w:spacing w:line="243" w:lineRule="exact"/>
        <w:ind w:left="120"/>
      </w:pPr>
      <w:r>
        <w:t>Postuslovi:</w:t>
      </w:r>
      <w:r>
        <w:rPr>
          <w:spacing w:val="-1"/>
        </w:rPr>
        <w:t xml:space="preserve"> </w:t>
      </w:r>
      <w:r>
        <w:t>Artikal</w:t>
      </w:r>
      <w:r>
        <w:rPr>
          <w:spacing w:val="-2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dodat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korpu</w:t>
      </w:r>
    </w:p>
    <w:p>
      <w:pPr>
        <w:pStyle w:val="5"/>
        <w:spacing w:before="9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1193800</wp:posOffset>
            </wp:positionH>
            <wp:positionV relativeFrom="paragraph">
              <wp:posOffset>207010</wp:posOffset>
            </wp:positionV>
            <wp:extent cx="5153660" cy="1015365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685" cy="101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1450340</wp:posOffset>
            </wp:positionV>
            <wp:extent cx="5158740" cy="1257935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540" cy="1258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G5:</w:t>
      </w:r>
      <w:r>
        <w:rPr>
          <w:spacing w:val="-2"/>
        </w:rPr>
        <w:t xml:space="preserve"> </w:t>
      </w:r>
      <w:r>
        <w:t>deleteFromCart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4"/>
        </w:rPr>
        <w:t xml:space="preserve"> </w:t>
      </w:r>
      <w:r>
        <w:t>deleteFromCart(id):</w:t>
      </w:r>
      <w:r>
        <w:rPr>
          <w:spacing w:val="-5"/>
        </w:rPr>
        <w:t xml:space="preserve"> </w:t>
      </w:r>
      <w:r>
        <w:t>bool</w:t>
      </w:r>
    </w:p>
    <w:p>
      <w:pPr>
        <w:pStyle w:val="5"/>
        <w:spacing w:before="1"/>
        <w:ind w:left="120" w:right="3307"/>
      </w:pPr>
      <w:r>
        <w:t>Preduslovi: Korisnik je poslao zahtev za brisanje artikla iz korpe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Artikal je</w:t>
      </w:r>
      <w:r>
        <w:rPr>
          <w:spacing w:val="-2"/>
        </w:rPr>
        <w:t xml:space="preserve"> </w:t>
      </w:r>
      <w:r>
        <w:t>izbrisan</w:t>
      </w:r>
      <w:r>
        <w:rPr>
          <w:spacing w:val="1"/>
        </w:rPr>
        <w:t xml:space="preserve"> </w:t>
      </w:r>
      <w:r>
        <w:t>iz</w:t>
      </w:r>
      <w:r>
        <w:rPr>
          <w:spacing w:val="-1"/>
        </w:rPr>
        <w:t xml:space="preserve"> </w:t>
      </w:r>
      <w:r>
        <w:t>korpe</w:t>
      </w:r>
    </w:p>
    <w:p>
      <w:pPr>
        <w:pStyle w:val="5"/>
        <w:spacing w:before="6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1167765</wp:posOffset>
            </wp:positionH>
            <wp:positionV relativeFrom="paragraph">
              <wp:posOffset>205105</wp:posOffset>
            </wp:positionV>
            <wp:extent cx="5203190" cy="1018540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490" cy="101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1391920</wp:posOffset>
            </wp:positionV>
            <wp:extent cx="5158740" cy="1240790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437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rPr>
          <w:sz w:val="19"/>
        </w:rPr>
      </w:pPr>
    </w:p>
    <w:p>
      <w:pPr>
        <w:pStyle w:val="5"/>
        <w:spacing w:before="11"/>
        <w:rPr>
          <w:sz w:val="26"/>
        </w:rPr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G6:</w:t>
      </w:r>
      <w:r>
        <w:rPr>
          <w:spacing w:val="-2"/>
        </w:rPr>
        <w:t xml:space="preserve"> </w:t>
      </w:r>
      <w:r>
        <w:t>updateQty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 w:line="243" w:lineRule="exact"/>
        <w:ind w:left="120"/>
      </w:pPr>
      <w:r>
        <w:t>Operacija:</w:t>
      </w:r>
      <w:r>
        <w:rPr>
          <w:spacing w:val="-2"/>
        </w:rPr>
        <w:t xml:space="preserve"> </w:t>
      </w:r>
      <w:r>
        <w:t>updateQty(id,</w:t>
      </w:r>
      <w:r>
        <w:rPr>
          <w:spacing w:val="-3"/>
        </w:rPr>
        <w:t xml:space="preserve"> </w:t>
      </w:r>
      <w:r>
        <w:t>prod_qty):</w:t>
      </w:r>
      <w:r>
        <w:rPr>
          <w:spacing w:val="-6"/>
        </w:rPr>
        <w:t xml:space="preserve"> </w:t>
      </w:r>
      <w:r>
        <w:t>bool</w:t>
      </w:r>
    </w:p>
    <w:p>
      <w:pPr>
        <w:pStyle w:val="5"/>
        <w:ind w:left="120" w:right="2536"/>
      </w:pPr>
      <w:r>
        <w:t>Preduslovi: Korisnik je poslao zahtev za promenu kolicine artikla iz korpe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Kolicina artikla</w:t>
      </w:r>
      <w:r>
        <w:rPr>
          <w:spacing w:val="1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korpi je</w:t>
      </w:r>
      <w:r>
        <w:rPr>
          <w:spacing w:val="-2"/>
        </w:rPr>
        <w:t xml:space="preserve"> </w:t>
      </w:r>
      <w:r>
        <w:t>promenjena</w:t>
      </w:r>
    </w:p>
    <w:p>
      <w:pPr>
        <w:pStyle w:val="5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180975</wp:posOffset>
            </wp:positionV>
            <wp:extent cx="5285740" cy="1062355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726" cy="106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1450975</wp:posOffset>
            </wp:positionV>
            <wp:extent cx="5240020" cy="1273810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232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G7:</w:t>
      </w:r>
      <w:r>
        <w:rPr>
          <w:spacing w:val="-2"/>
        </w:rPr>
        <w:t xml:space="preserve"> </w:t>
      </w:r>
      <w:r>
        <w:t>createOrder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90"/>
      </w:pPr>
      <w:r>
        <w:t>Operacija: createOrder(user_id, location_id, order_date, payment_method, shipping_address, name,</w:t>
      </w:r>
      <w:r>
        <w:rPr>
          <w:spacing w:val="-43"/>
        </w:rPr>
        <w:t xml:space="preserve"> </w:t>
      </w:r>
      <w:r>
        <w:t>company_name, phone, comment, price, article_name, prod_qty, accepted, cenceled, ): bool</w:t>
      </w:r>
      <w:r>
        <w:rPr>
          <w:spacing w:val="1"/>
        </w:rPr>
        <w:t xml:space="preserve"> </w:t>
      </w:r>
      <w:r>
        <w:t>Preduslovi:</w:t>
      </w:r>
      <w:r>
        <w:rPr>
          <w:spacing w:val="1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poslao</w:t>
      </w:r>
      <w:r>
        <w:rPr>
          <w:spacing w:val="3"/>
        </w:rPr>
        <w:t xml:space="preserve"> </w:t>
      </w:r>
      <w:r>
        <w:t>zahtev</w:t>
      </w:r>
      <w:r>
        <w:rPr>
          <w:spacing w:val="-1"/>
        </w:rPr>
        <w:t xml:space="preserve"> </w:t>
      </w:r>
      <w:r>
        <w:t>za kreiranje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line="244" w:lineRule="exact"/>
        <w:ind w:left="120"/>
      </w:pPr>
      <w:r>
        <w:t>Postuslovi:</w:t>
      </w:r>
      <w:r>
        <w:rPr>
          <w:spacing w:val="-3"/>
        </w:rPr>
        <w:t xml:space="preserve"> </w:t>
      </w:r>
      <w:r>
        <w:t>Porudzbina</w:t>
      </w:r>
      <w:r>
        <w:rPr>
          <w:spacing w:val="-3"/>
        </w:rPr>
        <w:t xml:space="preserve"> </w:t>
      </w:r>
      <w:r>
        <w:t>je</w:t>
      </w:r>
      <w:r>
        <w:rPr>
          <w:spacing w:val="-5"/>
        </w:rPr>
        <w:t xml:space="preserve"> </w:t>
      </w:r>
      <w:r>
        <w:t>kreirana</w:t>
      </w:r>
    </w:p>
    <w:p>
      <w:pPr>
        <w:pStyle w:val="5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180975</wp:posOffset>
            </wp:positionV>
            <wp:extent cx="5253355" cy="1059180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519" cy="1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1433830</wp:posOffset>
            </wp:positionV>
            <wp:extent cx="5204460" cy="1125220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736" cy="112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"/>
        <w:rPr>
          <w:sz w:val="22"/>
        </w:rPr>
      </w:pPr>
    </w:p>
    <w:p>
      <w:pPr>
        <w:pStyle w:val="5"/>
      </w:pPr>
    </w:p>
    <w:p>
      <w:pPr>
        <w:pStyle w:val="5"/>
        <w:spacing w:before="10"/>
        <w:rPr>
          <w:sz w:val="24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G8:</w:t>
      </w:r>
      <w:r>
        <w:rPr>
          <w:spacing w:val="-2"/>
        </w:rPr>
        <w:t xml:space="preserve"> </w:t>
      </w:r>
      <w:r>
        <w:t>cancelOrder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4"/>
        </w:rPr>
        <w:t xml:space="preserve"> </w:t>
      </w:r>
      <w:r>
        <w:t>cancelOrder(id,</w:t>
      </w:r>
      <w:r>
        <w:rPr>
          <w:spacing w:val="-3"/>
        </w:rPr>
        <w:t xml:space="preserve"> </w:t>
      </w:r>
      <w:r>
        <w:t>cancceled):</w:t>
      </w:r>
      <w:r>
        <w:rPr>
          <w:spacing w:val="-6"/>
        </w:rPr>
        <w:t xml:space="preserve"> </w:t>
      </w:r>
      <w:r>
        <w:t>bool</w:t>
      </w:r>
    </w:p>
    <w:p>
      <w:pPr>
        <w:pStyle w:val="5"/>
        <w:spacing w:before="1"/>
        <w:ind w:left="120" w:right="3303"/>
      </w:pPr>
      <w:r>
        <w:t>Preduslovi: Korisnik je poslao zahtev za otkazivanje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otkazana</w:t>
      </w:r>
    </w:p>
    <w:p>
      <w:pPr>
        <w:pStyle w:val="5"/>
        <w:spacing w:before="8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206375</wp:posOffset>
            </wp:positionV>
            <wp:extent cx="5253990" cy="1049655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886" cy="104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1422400</wp:posOffset>
            </wp:positionV>
            <wp:extent cx="5104130" cy="1261745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852" cy="1261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G9:</w:t>
      </w:r>
      <w:r>
        <w:rPr>
          <w:spacing w:val="-2"/>
        </w:rPr>
        <w:t xml:space="preserve"> </w:t>
      </w:r>
      <w:r>
        <w:t>acceptOrder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3"/>
        </w:rPr>
        <w:t xml:space="preserve"> </w:t>
      </w:r>
      <w:r>
        <w:t>acceptOrder(id,</w:t>
      </w:r>
      <w:r>
        <w:rPr>
          <w:spacing w:val="-4"/>
        </w:rPr>
        <w:t xml:space="preserve"> </w:t>
      </w:r>
      <w:r>
        <w:t>accepted):</w:t>
      </w:r>
      <w:r>
        <w:rPr>
          <w:spacing w:val="-2"/>
        </w:rPr>
        <w:t xml:space="preserve"> </w:t>
      </w:r>
      <w:r>
        <w:t>bool</w:t>
      </w:r>
    </w:p>
    <w:p>
      <w:pPr>
        <w:pStyle w:val="5"/>
        <w:spacing w:before="1"/>
        <w:ind w:left="120" w:right="3253"/>
      </w:pPr>
      <w:r>
        <w:t>Preduslovi: Konobar je poslao zahtev za prihvatanje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  <w:spacing w:before="2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179705</wp:posOffset>
            </wp:positionV>
            <wp:extent cx="5259070" cy="962025"/>
            <wp:effectExtent l="0" t="0" r="0" b="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128" cy="961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1300480</wp:posOffset>
            </wp:positionV>
            <wp:extent cx="5271135" cy="1273810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0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52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18"/>
        </w:rPr>
      </w:pPr>
    </w:p>
    <w:p>
      <w:pPr>
        <w:pStyle w:val="5"/>
      </w:pPr>
    </w:p>
    <w:p>
      <w:pPr>
        <w:pStyle w:val="5"/>
        <w:spacing w:before="7"/>
        <w:rPr>
          <w:sz w:val="24"/>
        </w:rPr>
      </w:pPr>
    </w:p>
    <w:p>
      <w:pPr>
        <w:pStyle w:val="2"/>
        <w:spacing w:before="1"/>
      </w:pPr>
      <w:r>
        <w:t>Ugovor</w:t>
      </w:r>
      <w:r>
        <w:rPr>
          <w:spacing w:val="-4"/>
        </w:rPr>
        <w:t xml:space="preserve"> </w:t>
      </w:r>
      <w:r>
        <w:t>G10:</w:t>
      </w:r>
      <w:r>
        <w:rPr>
          <w:spacing w:val="-3"/>
        </w:rPr>
        <w:t xml:space="preserve"> </w:t>
      </w:r>
      <w:r>
        <w:t>rejectOrder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/>
      </w:pPr>
      <w:r>
        <w:t>Operacija:</w:t>
      </w:r>
      <w:r>
        <w:rPr>
          <w:spacing w:val="-4"/>
        </w:rPr>
        <w:t xml:space="preserve"> </w:t>
      </w:r>
      <w:r>
        <w:t>rejectOrder(id,</w:t>
      </w:r>
      <w:r>
        <w:rPr>
          <w:spacing w:val="-4"/>
        </w:rPr>
        <w:t xml:space="preserve"> </w:t>
      </w:r>
      <w:r>
        <w:t>accepted):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ind w:left="120" w:right="3258"/>
      </w:pPr>
      <w:r>
        <w:t>Preduslovi: Konobar je poslao zahtev za otkazivanje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otkazana</w:t>
      </w:r>
    </w:p>
    <w:p>
      <w:pPr>
        <w:pStyle w:val="5"/>
        <w:spacing w:before="8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1167765</wp:posOffset>
            </wp:positionH>
            <wp:positionV relativeFrom="paragraph">
              <wp:posOffset>206375</wp:posOffset>
            </wp:positionV>
            <wp:extent cx="5252085" cy="1043305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1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886" cy="104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1409065</wp:posOffset>
            </wp:positionV>
            <wp:extent cx="5129530" cy="1240790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2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772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G11:</w:t>
      </w:r>
      <w:r>
        <w:rPr>
          <w:spacing w:val="-3"/>
        </w:rPr>
        <w:t xml:space="preserve"> </w:t>
      </w:r>
      <w:r>
        <w:t>showData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3"/>
        </w:rPr>
        <w:t xml:space="preserve"> </w:t>
      </w:r>
      <w:r>
        <w:t>showData(id,</w:t>
      </w:r>
      <w:r>
        <w:rPr>
          <w:spacing w:val="-4"/>
        </w:rPr>
        <w:t xml:space="preserve"> </w:t>
      </w:r>
      <w:r>
        <w:t>sum(),</w:t>
      </w:r>
      <w:r>
        <w:rPr>
          <w:spacing w:val="-4"/>
        </w:rPr>
        <w:t xml:space="preserve"> </w:t>
      </w:r>
      <w:r>
        <w:t>avg()</w:t>
      </w:r>
      <w:r>
        <w:rPr>
          <w:spacing w:val="-5"/>
        </w:rPr>
        <w:t xml:space="preserve"> </w:t>
      </w:r>
      <w:r>
        <w:t>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5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1167765</wp:posOffset>
            </wp:positionH>
            <wp:positionV relativeFrom="paragraph">
              <wp:posOffset>204470</wp:posOffset>
            </wp:positionV>
            <wp:extent cx="5207635" cy="1056005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3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946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1481455</wp:posOffset>
            </wp:positionV>
            <wp:extent cx="5209540" cy="1296035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4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321" cy="12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26"/>
        </w:rPr>
      </w:pPr>
    </w:p>
    <w:p>
      <w:pPr>
        <w:spacing w:after="0"/>
        <w:rPr>
          <w:sz w:val="26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5"/>
        </w:rPr>
        <w:t xml:space="preserve"> </w:t>
      </w:r>
      <w:r>
        <w:t>G12:</w:t>
      </w:r>
      <w:r>
        <w:rPr>
          <w:spacing w:val="-4"/>
        </w:rPr>
        <w:t xml:space="preserve"> </w:t>
      </w:r>
      <w:r>
        <w:t>popularArticles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3"/>
        </w:rPr>
        <w:t xml:space="preserve"> </w:t>
      </w:r>
      <w:r>
        <w:t>popularArticles(id,</w:t>
      </w:r>
      <w:r>
        <w:rPr>
          <w:spacing w:val="-6"/>
        </w:rPr>
        <w:t xml:space="preserve"> </w:t>
      </w:r>
      <w:r>
        <w:t>cart_id,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):</w:t>
      </w:r>
      <w:r>
        <w:rPr>
          <w:spacing w:val="-2"/>
        </w:rPr>
        <w:t xml:space="preserve"> </w:t>
      </w:r>
      <w:r>
        <w:t>bool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"/>
        <w:ind w:left="120" w:right="2558"/>
      </w:pPr>
    </w:p>
    <w:p>
      <w:pPr>
        <w:pStyle w:val="5"/>
        <w:spacing w:before="1"/>
        <w:ind w:left="120" w:right="2558"/>
      </w:pPr>
      <w:r>
        <w:drawing>
          <wp:inline distT="0" distB="0" distL="114300" distR="114300">
            <wp:extent cx="5419090" cy="1251585"/>
            <wp:effectExtent l="0" t="0" r="10160" b="571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2558"/>
      </w:pPr>
    </w:p>
    <w:p>
      <w:pPr>
        <w:pStyle w:val="5"/>
        <w:spacing w:before="1"/>
        <w:ind w:left="120" w:right="2558"/>
      </w:pPr>
      <w:r>
        <w:drawing>
          <wp:inline distT="0" distB="0" distL="114300" distR="114300">
            <wp:extent cx="3761105" cy="2329180"/>
            <wp:effectExtent l="0" t="0" r="10795" b="1397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2558"/>
      </w:pPr>
    </w:p>
    <w:p>
      <w:pPr>
        <w:pStyle w:val="5"/>
        <w:spacing w:before="11"/>
        <w:rPr>
          <w:sz w:val="19"/>
        </w:rPr>
      </w:pPr>
    </w:p>
    <w:p>
      <w:r>
        <w:br w:type="page"/>
      </w: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G13:</w:t>
      </w:r>
      <w:r>
        <w:rPr>
          <w:spacing w:val="-2"/>
        </w:rPr>
        <w:t xml:space="preserve"> </w:t>
      </w:r>
      <w:r>
        <w:t>months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spacing w:before="1"/>
        <w:ind w:left="120"/>
      </w:pPr>
      <w:r>
        <w:t>Operacija:</w:t>
      </w:r>
      <w:r>
        <w:rPr>
          <w:spacing w:val="-3"/>
        </w:rPr>
        <w:t xml:space="preserve"> </w:t>
      </w:r>
      <w:r>
        <w:t>months(id,</w:t>
      </w:r>
      <w:r>
        <w:rPr>
          <w:spacing w:val="-4"/>
        </w:rPr>
        <w:t xml:space="preserve"> </w:t>
      </w:r>
      <w:r>
        <w:t>order_date,</w:t>
      </w:r>
      <w:r>
        <w:rPr>
          <w:spacing w:val="-3"/>
        </w:rPr>
        <w:t xml:space="preserve"> </w:t>
      </w:r>
      <w:r>
        <w:t>price):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ind w:left="120" w:right="2558"/>
      </w:pPr>
    </w:p>
    <w:p>
      <w:pPr>
        <w:pStyle w:val="5"/>
        <w:ind w:left="120" w:right="2558"/>
      </w:pPr>
      <w:r>
        <w:drawing>
          <wp:inline distT="0" distB="0" distL="114300" distR="114300">
            <wp:extent cx="5418455" cy="1250315"/>
            <wp:effectExtent l="0" t="0" r="10795" b="698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20" w:right="2558"/>
      </w:pPr>
    </w:p>
    <w:p>
      <w:pPr>
        <w:pStyle w:val="5"/>
        <w:ind w:left="120" w:right="2558"/>
      </w:pPr>
      <w:r>
        <w:drawing>
          <wp:inline distT="0" distB="0" distL="114300" distR="114300">
            <wp:extent cx="3400425" cy="2164080"/>
            <wp:effectExtent l="0" t="0" r="9525" b="762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20" w:right="2558"/>
      </w:pPr>
    </w:p>
    <w:p>
      <w:pPr>
        <w:pStyle w:val="2"/>
        <w:spacing w:line="243" w:lineRule="exact"/>
      </w:pPr>
      <w:r>
        <w:t>Ugovor</w:t>
      </w:r>
      <w:r>
        <w:rPr>
          <w:spacing w:val="-4"/>
        </w:rPr>
        <w:t xml:space="preserve"> </w:t>
      </w:r>
      <w:r>
        <w:t>G14:</w:t>
      </w:r>
      <w:r>
        <w:rPr>
          <w:spacing w:val="-2"/>
        </w:rPr>
        <w:t xml:space="preserve"> </w:t>
      </w:r>
      <w:r>
        <w:t>years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 w:line="243" w:lineRule="exact"/>
        <w:ind w:left="120"/>
      </w:pPr>
      <w:r>
        <w:t>Operacija:</w:t>
      </w:r>
      <w:r>
        <w:rPr>
          <w:spacing w:val="-3"/>
        </w:rPr>
        <w:t xml:space="preserve"> </w:t>
      </w:r>
      <w:r>
        <w:t>years(id,</w:t>
      </w:r>
      <w:r>
        <w:rPr>
          <w:spacing w:val="-4"/>
        </w:rPr>
        <w:t xml:space="preserve"> </w:t>
      </w:r>
      <w:r>
        <w:t>order_date,</w:t>
      </w:r>
      <w:r>
        <w:rPr>
          <w:spacing w:val="-1"/>
        </w:rPr>
        <w:t xml:space="preserve"> </w:t>
      </w:r>
      <w:r>
        <w:t>price):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spacing w:line="242" w:lineRule="auto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line="242" w:lineRule="auto"/>
        <w:ind w:left="120" w:right="2558"/>
      </w:pPr>
    </w:p>
    <w:p>
      <w:pPr>
        <w:pStyle w:val="5"/>
        <w:spacing w:line="242" w:lineRule="auto"/>
        <w:ind w:left="120" w:right="2558"/>
      </w:pPr>
      <w:r>
        <w:drawing>
          <wp:inline distT="0" distB="0" distL="114300" distR="114300">
            <wp:extent cx="5417820" cy="1266190"/>
            <wp:effectExtent l="0" t="0" r="11430" b="1016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42" w:lineRule="auto"/>
        <w:ind w:left="120" w:right="2558"/>
      </w:pPr>
    </w:p>
    <w:p>
      <w:pPr>
        <w:pStyle w:val="5"/>
        <w:spacing w:line="242" w:lineRule="auto"/>
        <w:ind w:left="120" w:right="2558"/>
      </w:pPr>
      <w:r>
        <w:drawing>
          <wp:inline distT="0" distB="0" distL="114300" distR="114300">
            <wp:extent cx="3433445" cy="2171700"/>
            <wp:effectExtent l="0" t="0" r="14605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rPr>
          <w:sz w:val="19"/>
        </w:rPr>
      </w:pPr>
    </w:p>
    <w:p>
      <w:pPr>
        <w:pStyle w:val="5"/>
        <w:spacing w:before="8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G15:</w:t>
      </w:r>
      <w:r>
        <w:rPr>
          <w:spacing w:val="-2"/>
        </w:rPr>
        <w:t xml:space="preserve"> </w:t>
      </w:r>
      <w:r>
        <w:t>users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3"/>
        </w:rPr>
        <w:t xml:space="preserve"> </w:t>
      </w:r>
      <w:r>
        <w:t>users(id,</w:t>
      </w:r>
      <w:r>
        <w:rPr>
          <w:spacing w:val="-3"/>
        </w:rPr>
        <w:t xml:space="preserve"> </w:t>
      </w:r>
      <w:r>
        <w:t>user_id,</w:t>
      </w:r>
      <w:r>
        <w:rPr>
          <w:spacing w:val="-3"/>
        </w:rPr>
        <w:t xml:space="preserve"> </w:t>
      </w:r>
      <w:r>
        <w:t>price):</w:t>
      </w:r>
      <w:r>
        <w:rPr>
          <w:spacing w:val="-2"/>
        </w:rPr>
        <w:t xml:space="preserve"> </w:t>
      </w:r>
      <w:r>
        <w:t>bool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"/>
        <w:ind w:left="120" w:right="2558"/>
      </w:pPr>
    </w:p>
    <w:p>
      <w:pPr>
        <w:pStyle w:val="5"/>
        <w:spacing w:before="1"/>
        <w:ind w:left="120" w:right="2558"/>
      </w:pPr>
      <w:r>
        <w:drawing>
          <wp:inline distT="0" distB="0" distL="114300" distR="114300">
            <wp:extent cx="5418455" cy="1195705"/>
            <wp:effectExtent l="0" t="0" r="10795" b="4445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2558"/>
      </w:pPr>
    </w:p>
    <w:p>
      <w:pPr>
        <w:pStyle w:val="5"/>
        <w:spacing w:before="1"/>
        <w:ind w:left="120" w:right="2558"/>
      </w:pPr>
      <w:r>
        <w:drawing>
          <wp:inline distT="0" distB="0" distL="114300" distR="114300">
            <wp:extent cx="2832735" cy="1778635"/>
            <wp:effectExtent l="0" t="0" r="5715" b="12065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19"/>
        </w:rPr>
      </w:pPr>
    </w:p>
    <w:p>
      <w:pPr>
        <w:pStyle w:val="2"/>
        <w:spacing w:before="1"/>
      </w:pPr>
      <w:r>
        <w:t>Ugovor</w:t>
      </w:r>
      <w:r>
        <w:rPr>
          <w:spacing w:val="-3"/>
        </w:rPr>
        <w:t xml:space="preserve"> </w:t>
      </w:r>
      <w:r>
        <w:t>G1</w:t>
      </w:r>
      <w:r>
        <w:rPr>
          <w:rFonts w:hint="default"/>
          <w:lang w:val="en-US"/>
        </w:rPr>
        <w:t>6</w:t>
      </w:r>
      <w:r>
        <w:t>:</w:t>
      </w:r>
      <w:r>
        <w:rPr>
          <w:spacing w:val="-2"/>
        </w:rPr>
        <w:t xml:space="preserve"> </w:t>
      </w:r>
      <w:r>
        <w:t>amounts</w:t>
      </w:r>
    </w:p>
    <w:p>
      <w:pPr>
        <w:pStyle w:val="5"/>
        <w:spacing w:before="1"/>
        <w:rPr>
          <w:b/>
        </w:rPr>
      </w:pPr>
    </w:p>
    <w:p>
      <w:pPr>
        <w:pStyle w:val="5"/>
        <w:spacing w:line="243" w:lineRule="exact"/>
        <w:ind w:left="120"/>
      </w:pPr>
      <w:r>
        <w:t>Operacija:</w:t>
      </w:r>
      <w:r>
        <w:rPr>
          <w:spacing w:val="-3"/>
        </w:rPr>
        <w:t xml:space="preserve"> </w:t>
      </w:r>
      <w:r>
        <w:t>amounts(id,</w:t>
      </w:r>
      <w:r>
        <w:rPr>
          <w:spacing w:val="-4"/>
        </w:rPr>
        <w:t xml:space="preserve"> </w:t>
      </w:r>
      <w:r>
        <w:t>order_date,</w:t>
      </w:r>
      <w:r>
        <w:rPr>
          <w:spacing w:val="-3"/>
        </w:rPr>
        <w:t xml:space="preserve"> </w:t>
      </w:r>
      <w:r>
        <w:t>price):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spacing w:after="0"/>
      </w:pPr>
    </w:p>
    <w:p>
      <w:pPr>
        <w:spacing w:after="0"/>
      </w:pPr>
    </w:p>
    <w:p>
      <w:pPr>
        <w:spacing w:after="0"/>
      </w:pPr>
      <w:r>
        <w:drawing>
          <wp:inline distT="0" distB="0" distL="114300" distR="114300">
            <wp:extent cx="5418455" cy="1233805"/>
            <wp:effectExtent l="0" t="0" r="10795" b="4445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</w:p>
    <w:p>
      <w:pPr>
        <w:spacing w:after="0"/>
      </w:pPr>
      <w:r>
        <w:drawing>
          <wp:inline distT="0" distB="0" distL="114300" distR="114300">
            <wp:extent cx="3579495" cy="2232660"/>
            <wp:effectExtent l="0" t="0" r="1905" b="1524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G17:</w:t>
      </w:r>
      <w:r>
        <w:rPr>
          <w:spacing w:val="-3"/>
        </w:rPr>
        <w:t xml:space="preserve"> </w:t>
      </w:r>
      <w:r>
        <w:t>AcceptOrder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56"/>
      </w:pPr>
      <w:r>
        <w:t>Operacija: AcceptOrder(id, boss_id):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SK14</w:t>
      </w:r>
    </w:p>
    <w:p>
      <w:pPr>
        <w:pStyle w:val="5"/>
        <w:spacing w:before="1"/>
        <w:ind w:left="120" w:right="4611"/>
      </w:pPr>
      <w:r>
        <w:t>Preduslovi: Porudzbina nije u procesu isporuke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 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  <w:spacing w:before="1"/>
        <w:ind w:left="120" w:right="4611"/>
      </w:pPr>
    </w:p>
    <w:p>
      <w:pPr>
        <w:pStyle w:val="5"/>
        <w:spacing w:before="1"/>
        <w:ind w:left="120" w:right="4611"/>
      </w:pPr>
      <w:r>
        <w:drawing>
          <wp:inline distT="0" distB="0" distL="114300" distR="114300">
            <wp:extent cx="5419090" cy="1215390"/>
            <wp:effectExtent l="0" t="0" r="10160" b="381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4611"/>
      </w:pPr>
    </w:p>
    <w:p>
      <w:pPr>
        <w:pStyle w:val="5"/>
        <w:spacing w:before="1"/>
        <w:ind w:left="120" w:right="4611"/>
      </w:pPr>
      <w:r>
        <w:drawing>
          <wp:inline distT="0" distB="0" distL="114300" distR="114300">
            <wp:extent cx="3511550" cy="2100580"/>
            <wp:effectExtent l="0" t="0" r="12700" b="13970"/>
            <wp:docPr id="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G18:</w:t>
      </w:r>
      <w:r>
        <w:rPr>
          <w:spacing w:val="-3"/>
        </w:rPr>
        <w:t xml:space="preserve"> </w:t>
      </w:r>
      <w:r>
        <w:t>sendLocation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15"/>
      </w:pPr>
      <w:r>
        <w:t>Operacija: sendLocation(id, location):bool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SK15</w:t>
      </w:r>
    </w:p>
    <w:p>
      <w:pPr>
        <w:pStyle w:val="5"/>
        <w:spacing w:before="1"/>
        <w:ind w:left="120" w:right="4611"/>
      </w:pPr>
      <w:r>
        <w:t xml:space="preserve">Preduslovi: Porudzbina </w:t>
      </w:r>
      <w:r>
        <w:rPr>
          <w:rFonts w:hint="default"/>
          <w:lang w:val="en-US"/>
        </w:rPr>
        <w:t xml:space="preserve">je </w:t>
      </w:r>
      <w:r>
        <w:t>u procesu isporuke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 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  <w:spacing w:before="1"/>
        <w:ind w:left="120" w:right="4611"/>
      </w:pPr>
    </w:p>
    <w:p>
      <w:pPr>
        <w:pStyle w:val="5"/>
        <w:spacing w:before="1"/>
        <w:ind w:left="120" w:right="4611"/>
      </w:pPr>
      <w:r>
        <w:drawing>
          <wp:inline distT="0" distB="0" distL="114300" distR="114300">
            <wp:extent cx="5419090" cy="1305560"/>
            <wp:effectExtent l="0" t="0" r="10160" b="889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4611"/>
      </w:pPr>
    </w:p>
    <w:p>
      <w:pPr>
        <w:pStyle w:val="5"/>
        <w:spacing w:before="1"/>
        <w:ind w:left="120" w:right="4611"/>
      </w:pPr>
      <w:r>
        <w:drawing>
          <wp:inline distT="0" distB="0" distL="114300" distR="114300">
            <wp:extent cx="2000250" cy="1245235"/>
            <wp:effectExtent l="0" t="0" r="0" b="12065"/>
            <wp:docPr id="6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2"/>
      </w:pPr>
    </w:p>
    <w:p>
      <w:pPr>
        <w:pStyle w:val="2"/>
      </w:pPr>
    </w:p>
    <w:p>
      <w:pPr>
        <w:pStyle w:val="2"/>
      </w:pPr>
    </w:p>
    <w:p/>
    <w:p>
      <w:pPr>
        <w:pStyle w:val="2"/>
      </w:pPr>
      <w:r>
        <w:t>Ugovor</w:t>
      </w:r>
      <w:r>
        <w:rPr>
          <w:spacing w:val="-5"/>
        </w:rPr>
        <w:t xml:space="preserve"> </w:t>
      </w:r>
      <w:r>
        <w:t>G1</w:t>
      </w:r>
      <w:r>
        <w:rPr>
          <w:rFonts w:hint="default"/>
          <w:lang w:val="en-US"/>
        </w:rPr>
        <w:t>9</w:t>
      </w:r>
      <w:r>
        <w:t>:</w:t>
      </w:r>
      <w:r>
        <w:rPr>
          <w:spacing w:val="-4"/>
        </w:rPr>
        <w:t xml:space="preserve"> </w:t>
      </w:r>
      <w:r>
        <w:t>finishDelivery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85"/>
      </w:pPr>
      <w:r>
        <w:t>Operacija: finishDelivery(id, delivered):bool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SK16</w:t>
      </w:r>
    </w:p>
    <w:p>
      <w:pPr>
        <w:pStyle w:val="5"/>
        <w:ind w:left="120" w:right="5260"/>
      </w:pPr>
      <w:r>
        <w:t>Preduslovi: Porudzbina nije isporucena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t>Porudzbina</w:t>
      </w:r>
      <w:r>
        <w:rPr>
          <w:spacing w:val="-2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isporucena</w:t>
      </w:r>
    </w:p>
    <w:p>
      <w:pPr>
        <w:pStyle w:val="5"/>
        <w:ind w:left="120" w:right="5260"/>
      </w:pPr>
    </w:p>
    <w:p>
      <w:pPr>
        <w:pStyle w:val="5"/>
        <w:ind w:left="120" w:right="5260"/>
      </w:pPr>
      <w:r>
        <w:drawing>
          <wp:inline distT="0" distB="0" distL="114300" distR="114300">
            <wp:extent cx="5429250" cy="1219200"/>
            <wp:effectExtent l="0" t="0" r="0" b="0"/>
            <wp:docPr id="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20" w:right="5260"/>
      </w:pPr>
    </w:p>
    <w:p>
      <w:pPr>
        <w:pStyle w:val="5"/>
        <w:ind w:left="120" w:right="5260"/>
      </w:pPr>
      <w:r>
        <w:drawing>
          <wp:inline distT="0" distB="0" distL="114300" distR="114300">
            <wp:extent cx="3124200" cy="2015490"/>
            <wp:effectExtent l="0" t="0" r="0" b="3810"/>
            <wp:docPr id="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pStyle w:val="2"/>
        <w:rPr>
          <w:rFonts w:hint="default"/>
          <w:lang w:val="en-US"/>
        </w:rPr>
      </w:pPr>
      <w:r>
        <w:t>Ugovor</w:t>
      </w:r>
      <w:r>
        <w:rPr>
          <w:spacing w:val="-5"/>
        </w:rPr>
        <w:t xml:space="preserve"> </w:t>
      </w:r>
      <w:r>
        <w:t>G</w:t>
      </w:r>
      <w:r>
        <w:rPr>
          <w:rFonts w:hint="default"/>
          <w:lang w:val="en-US"/>
        </w:rPr>
        <w:t>20</w:t>
      </w:r>
      <w:r>
        <w:t>:</w:t>
      </w:r>
      <w:r>
        <w:rPr>
          <w:spacing w:val="-4"/>
        </w:rPr>
        <w:t xml:space="preserve"> </w:t>
      </w:r>
      <w:r>
        <w:rPr>
          <w:rFonts w:hint="default"/>
          <w:lang w:val="en-US"/>
        </w:rPr>
        <w:t>locate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85"/>
        <w:rPr>
          <w:rFonts w:hint="default"/>
          <w:lang w:val="en-US"/>
        </w:rPr>
      </w:pPr>
      <w:r>
        <w:t xml:space="preserve">Operacija: </w:t>
      </w:r>
      <w:r>
        <w:rPr>
          <w:rFonts w:hint="default"/>
          <w:lang w:val="en-US"/>
        </w:rPr>
        <w:t>locate(order_locations.id</w:t>
      </w:r>
      <w:r>
        <w:t>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</w:t>
      </w:r>
      <w:r>
        <w:rPr>
          <w:rFonts w:hint="default"/>
          <w:lang w:val="en-US"/>
        </w:rPr>
        <w:t>7</w:t>
      </w:r>
    </w:p>
    <w:p>
      <w:pPr>
        <w:pStyle w:val="5"/>
        <w:ind w:left="120" w:right="5260"/>
        <w:rPr>
          <w:rFonts w:hint="default"/>
          <w:lang w:val="en-US"/>
        </w:rPr>
      </w:pPr>
      <w:r>
        <w:t xml:space="preserve">Preduslovi: Porudzbina </w:t>
      </w:r>
      <w:r>
        <w:rPr>
          <w:rFonts w:hint="default"/>
          <w:lang w:val="en-US"/>
        </w:rPr>
        <w:t xml:space="preserve">je kreirana 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Zahtev za lociranje je poslat</w:t>
      </w:r>
    </w:p>
    <w:p/>
    <w:p>
      <w:r>
        <w:drawing>
          <wp:inline distT="0" distB="0" distL="114300" distR="114300">
            <wp:extent cx="5417185" cy="1256030"/>
            <wp:effectExtent l="0" t="0" r="12065" b="1270"/>
            <wp:docPr id="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pgSz w:w="11910" w:h="16840"/>
          <w:pgMar w:top="1380" w:right="1680" w:bottom="280" w:left="1680" w:header="720" w:footer="720" w:gutter="0"/>
          <w:cols w:space="720" w:num="1"/>
        </w:sectPr>
      </w:pPr>
      <w:r>
        <w:drawing>
          <wp:inline distT="0" distB="0" distL="114300" distR="114300">
            <wp:extent cx="2638425" cy="1688465"/>
            <wp:effectExtent l="0" t="0" r="9525" b="6985"/>
            <wp:docPr id="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56"/>
        </w:numPr>
        <w:tabs>
          <w:tab w:val="left" w:pos="456"/>
        </w:tabs>
        <w:spacing w:before="42" w:after="0" w:line="240" w:lineRule="auto"/>
        <w:ind w:left="456" w:right="0" w:hanging="336"/>
        <w:jc w:val="left"/>
        <w:rPr>
          <w:b/>
          <w:sz w:val="19"/>
        </w:rPr>
      </w:pPr>
      <w:r>
        <w:rPr>
          <w:b/>
          <w:sz w:val="19"/>
        </w:rPr>
        <w:t>Projektovanje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skladišta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podataka</w:t>
      </w:r>
    </w:p>
    <w:p>
      <w:pPr>
        <w:pStyle w:val="5"/>
        <w:spacing w:before="11"/>
        <w:rPr>
          <w:b/>
          <w:sz w:val="18"/>
        </w:rPr>
      </w:pPr>
    </w:p>
    <w:p>
      <w:pPr>
        <w:spacing w:before="0"/>
        <w:ind w:left="120" w:right="564" w:firstLine="0"/>
        <w:jc w:val="left"/>
        <w:rPr>
          <w:sz w:val="19"/>
        </w:rPr>
      </w:pPr>
      <w:r>
        <w:rPr>
          <w:sz w:val="19"/>
        </w:rPr>
        <w:t>Skladište podataka se projektuje na osnovu softverskih klasa strukture. Kao rezultat se dobijaju tabele</w:t>
      </w:r>
      <w:r>
        <w:rPr>
          <w:spacing w:val="-40"/>
          <w:sz w:val="19"/>
        </w:rPr>
        <w:t xml:space="preserve"> </w:t>
      </w:r>
      <w:r>
        <w:rPr>
          <w:sz w:val="19"/>
        </w:rPr>
        <w:t>relacionog</w:t>
      </w:r>
      <w:r>
        <w:rPr>
          <w:spacing w:val="-2"/>
          <w:sz w:val="19"/>
        </w:rPr>
        <w:t xml:space="preserve"> </w:t>
      </w:r>
      <w:r>
        <w:rPr>
          <w:sz w:val="19"/>
        </w:rPr>
        <w:t>sistema</w:t>
      </w:r>
      <w:r>
        <w:rPr>
          <w:spacing w:val="2"/>
          <w:sz w:val="19"/>
        </w:rPr>
        <w:t xml:space="preserve"> </w:t>
      </w:r>
      <w:r>
        <w:rPr>
          <w:sz w:val="19"/>
        </w:rPr>
        <w:t>za upravljanje</w:t>
      </w:r>
      <w:r>
        <w:rPr>
          <w:spacing w:val="-4"/>
          <w:sz w:val="19"/>
        </w:rPr>
        <w:t xml:space="preserve"> </w:t>
      </w:r>
      <w:r>
        <w:rPr>
          <w:sz w:val="19"/>
        </w:rPr>
        <w:t>bazom</w:t>
      </w:r>
      <w:r>
        <w:rPr>
          <w:spacing w:val="-1"/>
          <w:sz w:val="19"/>
        </w:rPr>
        <w:t xml:space="preserve"> </w:t>
      </w:r>
      <w:r>
        <w:rPr>
          <w:sz w:val="19"/>
        </w:rPr>
        <w:t>podataka.</w:t>
      </w:r>
    </w:p>
    <w:p>
      <w:pPr>
        <w:pStyle w:val="5"/>
        <w:rPr>
          <w:sz w:val="19"/>
        </w:rPr>
      </w:pPr>
    </w:p>
    <w:p>
      <w:pPr>
        <w:spacing w:before="1"/>
        <w:ind w:left="120" w:right="0" w:firstLine="0"/>
        <w:jc w:val="left"/>
        <w:rPr>
          <w:sz w:val="19"/>
        </w:rPr>
      </w:pPr>
      <w:r>
        <w:rPr>
          <w:sz w:val="19"/>
        </w:rPr>
        <w:t>Tabela:</w:t>
      </w:r>
      <w:r>
        <w:rPr>
          <w:spacing w:val="-6"/>
          <w:sz w:val="19"/>
        </w:rPr>
        <w:t xml:space="preserve"> </w:t>
      </w:r>
      <w:r>
        <w:rPr>
          <w:sz w:val="19"/>
        </w:rPr>
        <w:t>users</w:t>
      </w:r>
      <w:r>
        <w:rPr>
          <w:spacing w:val="-3"/>
          <w:sz w:val="19"/>
        </w:rPr>
        <w:t xml:space="preserve"> </w:t>
      </w:r>
      <w:r>
        <w:rPr>
          <w:sz w:val="19"/>
        </w:rPr>
        <w:t>(korisnici)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744980" cy="3657600"/>
            <wp:effectExtent l="0" t="0" r="0" b="0"/>
            <wp:wrapTopAndBottom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5.jpe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spacing w:before="0"/>
        <w:ind w:left="120" w:right="0" w:firstLine="0"/>
        <w:jc w:val="left"/>
        <w:rPr>
          <w:sz w:val="19"/>
        </w:rPr>
      </w:pPr>
      <w:r>
        <w:rPr>
          <w:sz w:val="19"/>
        </w:rPr>
        <w:t>Tabela:</w:t>
      </w:r>
      <w:r>
        <w:rPr>
          <w:spacing w:val="-5"/>
          <w:sz w:val="19"/>
        </w:rPr>
        <w:t xml:space="preserve"> </w:t>
      </w:r>
      <w:r>
        <w:rPr>
          <w:sz w:val="19"/>
        </w:rPr>
        <w:t>cart</w:t>
      </w:r>
      <w:r>
        <w:rPr>
          <w:spacing w:val="-1"/>
          <w:sz w:val="19"/>
        </w:rPr>
        <w:t xml:space="preserve"> </w:t>
      </w:r>
      <w:r>
        <w:rPr>
          <w:sz w:val="19"/>
        </w:rPr>
        <w:t>(korpa)</w:t>
      </w:r>
    </w:p>
    <w:p>
      <w:pPr>
        <w:pStyle w:val="5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363980" cy="2423160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6.jpe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Tabela</w:t>
      </w:r>
      <w:r>
        <w:rPr>
          <w:spacing w:val="-4"/>
        </w:rPr>
        <w:t xml:space="preserve"> </w:t>
      </w:r>
      <w:r>
        <w:t>article</w:t>
      </w:r>
      <w:r>
        <w:rPr>
          <w:spacing w:val="-3"/>
        </w:rPr>
        <w:t xml:space="preserve"> </w:t>
      </w:r>
      <w:r>
        <w:t>(artikli)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402080" cy="2225040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7.jpe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9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"/>
        <w:ind w:left="120"/>
      </w:pPr>
      <w:r>
        <w:t>Tabela</w:t>
      </w:r>
      <w:r>
        <w:rPr>
          <w:spacing w:val="-3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(Porudzbine)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153670</wp:posOffset>
            </wp:positionV>
            <wp:extent cx="1836420" cy="4777740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8.jpe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419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Tabela</w:t>
      </w:r>
      <w:r>
        <w:rPr>
          <w:spacing w:val="-5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>(Lokacije)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363980" cy="1562100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9.jpe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1"/>
        </w:rPr>
      </w:pPr>
    </w:p>
    <w:p>
      <w:pPr>
        <w:pStyle w:val="5"/>
        <w:ind w:left="120"/>
      </w:pPr>
      <w:r>
        <w:t>Tabela</w:t>
      </w:r>
      <w:r>
        <w:rPr>
          <w:spacing w:val="-4"/>
        </w:rPr>
        <w:t xml:space="preserve"> </w:t>
      </w:r>
      <w:r>
        <w:t>Restaurants</w:t>
      </w:r>
      <w:r>
        <w:rPr>
          <w:spacing w:val="-3"/>
        </w:rPr>
        <w:t xml:space="preserve"> </w:t>
      </w:r>
      <w:r>
        <w:t>(Restorani)</w:t>
      </w:r>
    </w:p>
    <w:p>
      <w:pPr>
        <w:pStyle w:val="5"/>
        <w:spacing w:before="12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386840" cy="1592580"/>
            <wp:effectExtent l="0" t="0" r="0" b="0"/>
            <wp:wrapTopAndBottom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0.jpe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39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1"/>
        </w:rPr>
      </w:pPr>
    </w:p>
    <w:p>
      <w:pPr>
        <w:pStyle w:val="5"/>
        <w:ind w:left="120"/>
      </w:pPr>
      <w:r>
        <w:t>Tabela</w:t>
      </w:r>
      <w:r>
        <w:rPr>
          <w:spacing w:val="-5"/>
        </w:rPr>
        <w:t xml:space="preserve"> </w:t>
      </w:r>
      <w:r>
        <w:t>OrderLocation</w:t>
      </w:r>
      <w:r>
        <w:rPr>
          <w:spacing w:val="-2"/>
        </w:rPr>
        <w:t xml:space="preserve"> </w:t>
      </w:r>
      <w:r>
        <w:t>(Lokacija</w:t>
      </w:r>
      <w:r>
        <w:rPr>
          <w:spacing w:val="-5"/>
        </w:rPr>
        <w:t xml:space="preserve"> </w:t>
      </w:r>
      <w:r>
        <w:t>porudzbine)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1402080" cy="2583180"/>
            <wp:effectExtent l="0" t="0" r="0" b="0"/>
            <wp:wrapTopAndBottom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1.jpe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Database</w:t>
      </w:r>
      <w:r>
        <w:rPr>
          <w:spacing w:val="-6"/>
        </w:rPr>
        <w:t xml:space="preserve"> </w:t>
      </w:r>
      <w:r>
        <w:t>diagram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153670</wp:posOffset>
            </wp:positionV>
            <wp:extent cx="5268595" cy="3286125"/>
            <wp:effectExtent l="0" t="0" r="0" b="0"/>
            <wp:wrapTopAndBottom/>
            <wp:docPr id="1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2.jpe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458" cy="3285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1"/>
          <w:numId w:val="56"/>
        </w:numPr>
        <w:tabs>
          <w:tab w:val="left" w:pos="456"/>
        </w:tabs>
        <w:spacing w:before="42" w:after="0" w:line="240" w:lineRule="auto"/>
        <w:ind w:left="456" w:right="0" w:hanging="336"/>
        <w:jc w:val="left"/>
        <w:rPr>
          <w:b/>
          <w:sz w:val="19"/>
        </w:rPr>
      </w:pPr>
      <w:r>
        <w:rPr>
          <w:b/>
          <w:sz w:val="19"/>
        </w:rPr>
        <w:t>Projektovanje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korisničkog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interfejsa</w:t>
      </w:r>
    </w:p>
    <w:p>
      <w:pPr>
        <w:pStyle w:val="5"/>
        <w:spacing w:before="11"/>
        <w:rPr>
          <w:b/>
          <w:sz w:val="18"/>
        </w:rPr>
      </w:pPr>
    </w:p>
    <w:p>
      <w:pPr>
        <w:spacing w:before="0"/>
        <w:ind w:left="120" w:right="693" w:firstLine="0"/>
        <w:jc w:val="left"/>
        <w:rPr>
          <w:sz w:val="19"/>
        </w:rPr>
      </w:pPr>
      <w:r>
        <w:rPr>
          <w:sz w:val="19"/>
        </w:rPr>
        <w:t>Za svaki slučaj korišćenja koji se izvodi nad ekranskom formom treba kreirati odgovarajuću ekransku</w:t>
      </w:r>
      <w:r>
        <w:rPr>
          <w:spacing w:val="-40"/>
          <w:sz w:val="19"/>
        </w:rPr>
        <w:t xml:space="preserve"> </w:t>
      </w:r>
      <w:r>
        <w:rPr>
          <w:sz w:val="19"/>
        </w:rPr>
        <w:t>formu</w:t>
      </w:r>
      <w:r>
        <w:rPr>
          <w:spacing w:val="-3"/>
          <w:sz w:val="19"/>
        </w:rPr>
        <w:t xml:space="preserve"> </w:t>
      </w:r>
      <w:r>
        <w:rPr>
          <w:sz w:val="19"/>
        </w:rPr>
        <w:t>i</w:t>
      </w:r>
      <w:r>
        <w:rPr>
          <w:spacing w:val="-1"/>
          <w:sz w:val="19"/>
        </w:rPr>
        <w:t xml:space="preserve"> </w:t>
      </w:r>
      <w:r>
        <w:rPr>
          <w:sz w:val="19"/>
        </w:rPr>
        <w:t>dati</w:t>
      </w:r>
      <w:r>
        <w:rPr>
          <w:spacing w:val="-1"/>
          <w:sz w:val="19"/>
        </w:rPr>
        <w:t xml:space="preserve"> </w:t>
      </w:r>
      <w:r>
        <w:rPr>
          <w:sz w:val="19"/>
        </w:rPr>
        <w:t>opis akcije.</w:t>
      </w:r>
    </w:p>
    <w:p>
      <w:pPr>
        <w:pStyle w:val="5"/>
        <w:rPr>
          <w:sz w:val="19"/>
        </w:rPr>
      </w:pPr>
    </w:p>
    <w:p>
      <w:pPr>
        <w:spacing w:before="1"/>
        <w:ind w:left="120" w:right="0" w:firstLine="0"/>
        <w:jc w:val="left"/>
        <w:rPr>
          <w:b/>
          <w:sz w:val="19"/>
        </w:rPr>
      </w:pPr>
      <w:r>
        <w:rPr>
          <w:b/>
          <w:sz w:val="19"/>
        </w:rPr>
        <w:t>SK1: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Kreiranje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korisnickog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naloga</w:t>
      </w:r>
    </w:p>
    <w:p>
      <w:pPr>
        <w:spacing w:before="0"/>
        <w:ind w:left="120" w:right="0" w:firstLine="0"/>
        <w:jc w:val="left"/>
        <w:rPr>
          <w:sz w:val="19"/>
        </w:rPr>
      </w:pPr>
      <w:r>
        <w:rPr>
          <w:b/>
          <w:sz w:val="19"/>
        </w:rPr>
        <w:t>Preduslovi</w:t>
      </w:r>
      <w:r>
        <w:rPr>
          <w:sz w:val="19"/>
        </w:rPr>
        <w:t>:</w:t>
      </w:r>
      <w:r>
        <w:rPr>
          <w:spacing w:val="-1"/>
          <w:sz w:val="19"/>
        </w:rPr>
        <w:t xml:space="preserve"> </w:t>
      </w:r>
      <w:r>
        <w:rPr>
          <w:sz w:val="19"/>
        </w:rPr>
        <w:t>Sistem</w:t>
      </w:r>
      <w:r>
        <w:rPr>
          <w:spacing w:val="-1"/>
          <w:sz w:val="19"/>
        </w:rPr>
        <w:t xml:space="preserve"> </w:t>
      </w:r>
      <w:r>
        <w:rPr>
          <w:sz w:val="19"/>
        </w:rPr>
        <w:t>je</w:t>
      </w:r>
      <w:r>
        <w:rPr>
          <w:spacing w:val="-3"/>
          <w:sz w:val="19"/>
        </w:rPr>
        <w:t xml:space="preserve"> </w:t>
      </w:r>
      <w:r>
        <w:rPr>
          <w:sz w:val="19"/>
        </w:rPr>
        <w:t>ukljucen</w:t>
      </w:r>
      <w:r>
        <w:rPr>
          <w:spacing w:val="-1"/>
          <w:sz w:val="19"/>
        </w:rPr>
        <w:t xml:space="preserve"> </w:t>
      </w:r>
      <w:r>
        <w:rPr>
          <w:sz w:val="19"/>
        </w:rPr>
        <w:t>I</w:t>
      </w:r>
      <w:r>
        <w:rPr>
          <w:spacing w:val="-3"/>
          <w:sz w:val="19"/>
        </w:rPr>
        <w:t xml:space="preserve"> </w:t>
      </w:r>
      <w:r>
        <w:rPr>
          <w:sz w:val="19"/>
        </w:rPr>
        <w:t>korisniku</w:t>
      </w:r>
      <w:r>
        <w:rPr>
          <w:spacing w:val="-1"/>
          <w:sz w:val="19"/>
        </w:rPr>
        <w:t xml:space="preserve"> </w:t>
      </w:r>
      <w:r>
        <w:rPr>
          <w:sz w:val="19"/>
        </w:rPr>
        <w:t>je</w:t>
      </w:r>
      <w:r>
        <w:rPr>
          <w:spacing w:val="-4"/>
          <w:sz w:val="19"/>
        </w:rPr>
        <w:t xml:space="preserve"> </w:t>
      </w:r>
      <w:r>
        <w:rPr>
          <w:sz w:val="19"/>
        </w:rPr>
        <w:t>prikazana</w:t>
      </w:r>
      <w:r>
        <w:rPr>
          <w:spacing w:val="-4"/>
          <w:sz w:val="19"/>
        </w:rPr>
        <w:t xml:space="preserve"> </w:t>
      </w:r>
      <w:r>
        <w:rPr>
          <w:sz w:val="19"/>
        </w:rPr>
        <w:t>forma</w:t>
      </w:r>
      <w:r>
        <w:rPr>
          <w:spacing w:val="-2"/>
          <w:sz w:val="19"/>
        </w:rPr>
        <w:t xml:space="preserve"> </w:t>
      </w:r>
      <w:r>
        <w:rPr>
          <w:sz w:val="19"/>
        </w:rPr>
        <w:t>za</w:t>
      </w:r>
      <w:r>
        <w:rPr>
          <w:spacing w:val="-3"/>
          <w:sz w:val="19"/>
        </w:rPr>
        <w:t xml:space="preserve"> </w:t>
      </w:r>
      <w:r>
        <w:rPr>
          <w:sz w:val="19"/>
        </w:rPr>
        <w:t>logovanje</w:t>
      </w:r>
      <w:r>
        <w:rPr>
          <w:spacing w:val="-3"/>
          <w:sz w:val="19"/>
        </w:rPr>
        <w:t xml:space="preserve"> </w:t>
      </w:r>
      <w:r>
        <w:rPr>
          <w:sz w:val="19"/>
        </w:rPr>
        <w:t>ili</w:t>
      </w:r>
      <w:r>
        <w:rPr>
          <w:spacing w:val="-3"/>
          <w:sz w:val="19"/>
        </w:rPr>
        <w:t xml:space="preserve"> </w:t>
      </w:r>
      <w:r>
        <w:rPr>
          <w:sz w:val="19"/>
        </w:rPr>
        <w:t>kreiranje</w:t>
      </w:r>
      <w:r>
        <w:rPr>
          <w:spacing w:val="-6"/>
          <w:sz w:val="19"/>
        </w:rPr>
        <w:t xml:space="preserve"> </w:t>
      </w:r>
      <w:r>
        <w:rPr>
          <w:sz w:val="19"/>
        </w:rPr>
        <w:t>novog</w:t>
      </w:r>
      <w:r>
        <w:rPr>
          <w:spacing w:val="-1"/>
          <w:sz w:val="19"/>
        </w:rPr>
        <w:t xml:space="preserve"> </w:t>
      </w:r>
      <w:r>
        <w:rPr>
          <w:sz w:val="19"/>
        </w:rPr>
        <w:t>naloga.</w:t>
      </w:r>
    </w:p>
    <w:p>
      <w:pPr>
        <w:pStyle w:val="5"/>
        <w:rPr>
          <w:sz w:val="19"/>
        </w:rPr>
      </w:pPr>
    </w:p>
    <w:p>
      <w:pPr>
        <w:spacing w:before="0"/>
        <w:ind w:left="120" w:right="0" w:firstLine="0"/>
        <w:jc w:val="left"/>
        <w:rPr>
          <w:sz w:val="19"/>
        </w:rPr>
      </w:pPr>
      <w:r>
        <w:rPr>
          <w:b/>
          <w:sz w:val="19"/>
        </w:rPr>
        <w:t>Osnovni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scenario</w:t>
      </w:r>
      <w:r>
        <w:rPr>
          <w:sz w:val="19"/>
        </w:rPr>
        <w:t>:</w:t>
      </w:r>
    </w:p>
    <w:p>
      <w:pPr>
        <w:pStyle w:val="8"/>
        <w:numPr>
          <w:ilvl w:val="0"/>
          <w:numId w:val="57"/>
        </w:numPr>
        <w:tabs>
          <w:tab w:val="left" w:pos="308"/>
        </w:tabs>
        <w:spacing w:before="1" w:after="0" w:line="240" w:lineRule="auto"/>
        <w:ind w:left="119" w:leftChars="0" w:right="0" w:rightChars="0"/>
        <w:jc w:val="left"/>
        <w:rPr>
          <w:sz w:val="19"/>
        </w:rPr>
      </w:pPr>
      <w:r>
        <w:rPr>
          <w:sz w:val="19"/>
        </w:rPr>
        <w:t>Korisnik</w:t>
      </w:r>
      <w:r>
        <w:rPr>
          <w:spacing w:val="-6"/>
          <w:sz w:val="19"/>
        </w:rPr>
        <w:t xml:space="preserve"> </w:t>
      </w:r>
      <w:r>
        <w:rPr>
          <w:sz w:val="19"/>
        </w:rPr>
        <w:t>bira</w:t>
      </w:r>
      <w:r>
        <w:rPr>
          <w:spacing w:val="-4"/>
          <w:sz w:val="19"/>
        </w:rPr>
        <w:t xml:space="preserve"> </w:t>
      </w:r>
      <w:r>
        <w:rPr>
          <w:sz w:val="19"/>
        </w:rPr>
        <w:t>opciju</w:t>
      </w:r>
      <w:r>
        <w:rPr>
          <w:spacing w:val="-4"/>
          <w:sz w:val="19"/>
        </w:rPr>
        <w:t xml:space="preserve"> </w:t>
      </w:r>
      <w:r>
        <w:rPr>
          <w:sz w:val="19"/>
        </w:rPr>
        <w:t>za kreiranje</w:t>
      </w:r>
      <w:r>
        <w:rPr>
          <w:spacing w:val="-3"/>
          <w:sz w:val="19"/>
        </w:rPr>
        <w:t xml:space="preserve"> </w:t>
      </w:r>
      <w:r>
        <w:rPr>
          <w:sz w:val="19"/>
        </w:rPr>
        <w:t>naloga</w:t>
      </w:r>
    </w:p>
    <w:p>
      <w:pPr>
        <w:pStyle w:val="5"/>
        <w:ind w:left="120"/>
        <w:sectPr>
          <w:pgSz w:w="11910" w:h="16840"/>
          <w:pgMar w:top="1380" w:right="1680" w:bottom="280" w:left="1680" w:header="720" w:footer="720" w:gutter="0"/>
          <w:cols w:space="720" w:num="1"/>
        </w:sectPr>
      </w:pPr>
      <w:r>
        <w:drawing>
          <wp:inline distT="0" distB="0" distL="114300" distR="114300">
            <wp:extent cx="5427345" cy="1548765"/>
            <wp:effectExtent l="0" t="0" r="1905" b="13335"/>
            <wp:docPr id="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7"/>
        </w:numPr>
        <w:tabs>
          <w:tab w:val="left" w:pos="404"/>
        </w:tabs>
        <w:spacing w:before="87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5"/>
          <w:sz w:val="19"/>
        </w:rPr>
        <w:t xml:space="preserve"> </w:t>
      </w:r>
      <w:r>
        <w:rPr>
          <w:sz w:val="19"/>
        </w:rPr>
        <w:t>pokrece</w:t>
      </w:r>
      <w:r>
        <w:rPr>
          <w:spacing w:val="-3"/>
          <w:sz w:val="19"/>
        </w:rPr>
        <w:t xml:space="preserve"> </w:t>
      </w:r>
      <w:r>
        <w:rPr>
          <w:sz w:val="19"/>
        </w:rPr>
        <w:t>proces</w:t>
      </w:r>
      <w:r>
        <w:rPr>
          <w:spacing w:val="-1"/>
          <w:sz w:val="19"/>
        </w:rPr>
        <w:t xml:space="preserve"> </w:t>
      </w:r>
      <w:r>
        <w:rPr>
          <w:sz w:val="19"/>
        </w:rPr>
        <w:t>za</w:t>
      </w:r>
      <w:r>
        <w:rPr>
          <w:spacing w:val="-4"/>
          <w:sz w:val="19"/>
        </w:rPr>
        <w:t xml:space="preserve"> </w:t>
      </w:r>
      <w:r>
        <w:rPr>
          <w:sz w:val="19"/>
        </w:rPr>
        <w:t>kreiranje</w:t>
      </w:r>
      <w:r>
        <w:rPr>
          <w:spacing w:val="-4"/>
          <w:sz w:val="19"/>
        </w:rPr>
        <w:t xml:space="preserve"> </w:t>
      </w:r>
      <w:r>
        <w:rPr>
          <w:sz w:val="19"/>
        </w:rPr>
        <w:t>naloga</w:t>
      </w:r>
      <w:r>
        <w:rPr>
          <w:spacing w:val="-5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7"/>
        </w:numPr>
        <w:tabs>
          <w:tab w:val="left" w:pos="404"/>
        </w:tabs>
        <w:spacing w:before="87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prikazuje</w:t>
      </w:r>
      <w:r>
        <w:rPr>
          <w:spacing w:val="-3"/>
          <w:sz w:val="19"/>
        </w:rPr>
        <w:t xml:space="preserve"> </w:t>
      </w:r>
      <w:r>
        <w:rPr>
          <w:sz w:val="19"/>
        </w:rPr>
        <w:t>formu</w:t>
      </w:r>
      <w:r>
        <w:rPr>
          <w:spacing w:val="-4"/>
          <w:sz w:val="19"/>
        </w:rPr>
        <w:t xml:space="preserve"> </w:t>
      </w:r>
      <w:r>
        <w:rPr>
          <w:sz w:val="19"/>
        </w:rPr>
        <w:t>za</w:t>
      </w:r>
      <w:r>
        <w:rPr>
          <w:spacing w:val="-2"/>
          <w:sz w:val="19"/>
        </w:rPr>
        <w:t xml:space="preserve"> </w:t>
      </w:r>
      <w:r>
        <w:rPr>
          <w:sz w:val="19"/>
        </w:rPr>
        <w:t>kreiranje</w:t>
      </w:r>
      <w:r>
        <w:rPr>
          <w:spacing w:val="-3"/>
          <w:sz w:val="19"/>
        </w:rPr>
        <w:t xml:space="preserve"> </w:t>
      </w:r>
      <w:r>
        <w:rPr>
          <w:sz w:val="19"/>
        </w:rPr>
        <w:t>naloga</w:t>
      </w:r>
      <w:r>
        <w:rPr>
          <w:spacing w:val="-4"/>
          <w:sz w:val="19"/>
        </w:rPr>
        <w:t xml:space="preserve"> </w:t>
      </w:r>
      <w:r>
        <w:rPr>
          <w:sz w:val="19"/>
        </w:rPr>
        <w:t>(IA)</w:t>
      </w:r>
    </w:p>
    <w:p>
      <w:pPr>
        <w:pStyle w:val="8"/>
        <w:numPr>
          <w:numId w:val="0"/>
        </w:numPr>
        <w:tabs>
          <w:tab w:val="left" w:pos="404"/>
        </w:tabs>
        <w:spacing w:before="87" w:after="0" w:line="231" w:lineRule="exact"/>
        <w:ind w:left="-78" w:leftChars="0" w:right="0" w:rightChars="0"/>
        <w:jc w:val="left"/>
        <w:rPr>
          <w:sz w:val="19"/>
        </w:rPr>
      </w:pPr>
    </w:p>
    <w:p>
      <w:pPr>
        <w:pStyle w:val="5"/>
        <w:ind w:left="120"/>
      </w:pPr>
      <w:r>
        <w:drawing>
          <wp:inline distT="0" distB="0" distL="114300" distR="114300">
            <wp:extent cx="5427345" cy="3771900"/>
            <wp:effectExtent l="0" t="0" r="1905" b="0"/>
            <wp:docPr id="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4"/>
        </w:rPr>
      </w:pPr>
    </w:p>
    <w:p>
      <w:pPr>
        <w:pStyle w:val="8"/>
        <w:numPr>
          <w:ilvl w:val="0"/>
          <w:numId w:val="57"/>
        </w:numPr>
        <w:tabs>
          <w:tab w:val="left" w:pos="404"/>
        </w:tabs>
        <w:spacing w:before="1" w:after="0" w:line="240" w:lineRule="auto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unosi</w:t>
      </w:r>
      <w:r>
        <w:rPr>
          <w:spacing w:val="-3"/>
          <w:sz w:val="19"/>
        </w:rPr>
        <w:t xml:space="preserve"> </w:t>
      </w:r>
      <w:r>
        <w:rPr>
          <w:sz w:val="19"/>
        </w:rPr>
        <w:t>trazene</w:t>
      </w:r>
      <w:r>
        <w:rPr>
          <w:spacing w:val="-2"/>
          <w:sz w:val="19"/>
        </w:rPr>
        <w:t xml:space="preserve"> </w:t>
      </w:r>
      <w:r>
        <w:rPr>
          <w:sz w:val="19"/>
        </w:rPr>
        <w:t>podatke</w:t>
      </w:r>
      <w:r>
        <w:rPr>
          <w:spacing w:val="-3"/>
          <w:sz w:val="19"/>
        </w:rPr>
        <w:t xml:space="preserve"> </w:t>
      </w:r>
      <w:r>
        <w:rPr>
          <w:sz w:val="19"/>
        </w:rPr>
        <w:t>kako</w:t>
      </w:r>
      <w:r>
        <w:rPr>
          <w:spacing w:val="-2"/>
          <w:sz w:val="19"/>
        </w:rPr>
        <w:t xml:space="preserve"> </w:t>
      </w:r>
      <w:r>
        <w:rPr>
          <w:sz w:val="19"/>
        </w:rPr>
        <w:t>bi</w:t>
      </w:r>
      <w:r>
        <w:rPr>
          <w:spacing w:val="-3"/>
          <w:sz w:val="19"/>
        </w:rPr>
        <w:t xml:space="preserve"> </w:t>
      </w:r>
      <w:r>
        <w:rPr>
          <w:sz w:val="19"/>
        </w:rPr>
        <w:t>kreirao</w:t>
      </w:r>
      <w:r>
        <w:rPr>
          <w:spacing w:val="-4"/>
          <w:sz w:val="19"/>
        </w:rPr>
        <w:t xml:space="preserve"> </w:t>
      </w:r>
      <w:r>
        <w:rPr>
          <w:sz w:val="19"/>
        </w:rPr>
        <w:t>nalog</w:t>
      </w:r>
      <w:r>
        <w:rPr>
          <w:spacing w:val="-4"/>
          <w:sz w:val="19"/>
        </w:rPr>
        <w:t xml:space="preserve"> </w:t>
      </w:r>
      <w:r>
        <w:rPr>
          <w:sz w:val="19"/>
        </w:rPr>
        <w:t>(APUSO)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7345" cy="3860800"/>
            <wp:effectExtent l="0" t="0" r="1905" b="6350"/>
            <wp:docPr id="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7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numPr>
          <w:ilvl w:val="0"/>
          <w:numId w:val="57"/>
        </w:numPr>
        <w:spacing w:before="42"/>
        <w:ind w:left="119" w:leftChars="0" w:right="0" w:hanging="197" w:firstLineChars="0"/>
        <w:jc w:val="left"/>
        <w:rPr>
          <w:sz w:val="19"/>
        </w:rPr>
      </w:pP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poziva</w:t>
      </w:r>
      <w:r>
        <w:rPr>
          <w:spacing w:val="-4"/>
          <w:sz w:val="19"/>
        </w:rPr>
        <w:t xml:space="preserve"> </w:t>
      </w:r>
      <w:r>
        <w:rPr>
          <w:sz w:val="19"/>
        </w:rPr>
        <w:t>sistem</w:t>
      </w:r>
      <w:r>
        <w:rPr>
          <w:spacing w:val="-3"/>
          <w:sz w:val="19"/>
        </w:rPr>
        <w:t xml:space="preserve"> </w:t>
      </w:r>
      <w:r>
        <w:rPr>
          <w:sz w:val="19"/>
        </w:rPr>
        <w:t>kako</w:t>
      </w:r>
      <w:r>
        <w:rPr>
          <w:spacing w:val="-2"/>
          <w:sz w:val="19"/>
        </w:rPr>
        <w:t xml:space="preserve"> </w:t>
      </w:r>
      <w:r>
        <w:rPr>
          <w:sz w:val="19"/>
        </w:rPr>
        <w:t>bi</w:t>
      </w:r>
      <w:r>
        <w:rPr>
          <w:spacing w:val="-3"/>
          <w:sz w:val="19"/>
        </w:rPr>
        <w:t xml:space="preserve"> </w:t>
      </w:r>
      <w:r>
        <w:rPr>
          <w:sz w:val="19"/>
        </w:rPr>
        <w:t>izvrsio</w:t>
      </w:r>
      <w:r>
        <w:rPr>
          <w:spacing w:val="-4"/>
          <w:sz w:val="19"/>
        </w:rPr>
        <w:t xml:space="preserve"> </w:t>
      </w:r>
      <w:r>
        <w:rPr>
          <w:sz w:val="19"/>
        </w:rPr>
        <w:t>kreiranje</w:t>
      </w:r>
      <w:r>
        <w:rPr>
          <w:spacing w:val="-4"/>
          <w:sz w:val="19"/>
        </w:rPr>
        <w:t xml:space="preserve"> </w:t>
      </w:r>
      <w:r>
        <w:rPr>
          <w:sz w:val="19"/>
        </w:rPr>
        <w:t>naloga</w:t>
      </w:r>
      <w:r>
        <w:rPr>
          <w:spacing w:val="-4"/>
          <w:sz w:val="19"/>
        </w:rPr>
        <w:t xml:space="preserve"> </w:t>
      </w:r>
      <w:r>
        <w:rPr>
          <w:sz w:val="19"/>
        </w:rPr>
        <w:t>sa</w:t>
      </w:r>
      <w:r>
        <w:rPr>
          <w:spacing w:val="-2"/>
          <w:sz w:val="19"/>
        </w:rPr>
        <w:t xml:space="preserve"> </w:t>
      </w:r>
      <w:r>
        <w:rPr>
          <w:sz w:val="19"/>
        </w:rPr>
        <w:t>unetim</w:t>
      </w:r>
      <w:r>
        <w:rPr>
          <w:spacing w:val="-3"/>
          <w:sz w:val="19"/>
        </w:rPr>
        <w:t xml:space="preserve"> </w:t>
      </w:r>
      <w:r>
        <w:rPr>
          <w:sz w:val="19"/>
        </w:rPr>
        <w:t>podacima (APSO)</w:t>
      </w:r>
    </w:p>
    <w:p>
      <w:pPr>
        <w:pStyle w:val="5"/>
        <w:spacing w:before="11"/>
        <w:rPr>
          <w:sz w:val="16"/>
        </w:rPr>
      </w:pPr>
      <w:r>
        <w:drawing>
          <wp:inline distT="0" distB="0" distL="114300" distR="114300">
            <wp:extent cx="1190625" cy="600075"/>
            <wp:effectExtent l="0" t="0" r="9525" b="9525"/>
            <wp:docPr id="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8"/>
        <w:numPr>
          <w:ilvl w:val="0"/>
          <w:numId w:val="57"/>
        </w:numPr>
        <w:tabs>
          <w:tab w:val="left" w:pos="404"/>
        </w:tabs>
        <w:spacing w:before="0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5"/>
          <w:sz w:val="19"/>
        </w:rPr>
        <w:t xml:space="preserve"> </w:t>
      </w:r>
      <w:r>
        <w:rPr>
          <w:sz w:val="19"/>
        </w:rPr>
        <w:t>proverava</w:t>
      </w:r>
      <w:r>
        <w:rPr>
          <w:spacing w:val="-3"/>
          <w:sz w:val="19"/>
        </w:rPr>
        <w:t xml:space="preserve"> </w:t>
      </w:r>
      <w:r>
        <w:rPr>
          <w:sz w:val="19"/>
        </w:rPr>
        <w:t>postojanje</w:t>
      </w:r>
      <w:r>
        <w:rPr>
          <w:spacing w:val="-5"/>
          <w:sz w:val="19"/>
        </w:rPr>
        <w:t xml:space="preserve"> </w:t>
      </w:r>
      <w:r>
        <w:rPr>
          <w:sz w:val="19"/>
        </w:rPr>
        <w:t>korisnickog</w:t>
      </w:r>
      <w:r>
        <w:rPr>
          <w:spacing w:val="-1"/>
          <w:sz w:val="19"/>
        </w:rPr>
        <w:t xml:space="preserve"> </w:t>
      </w:r>
      <w:r>
        <w:rPr>
          <w:sz w:val="19"/>
        </w:rPr>
        <w:t>imena</w:t>
      </w:r>
      <w:r>
        <w:rPr>
          <w:spacing w:val="-3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7"/>
        </w:numPr>
        <w:tabs>
          <w:tab w:val="left" w:pos="404"/>
        </w:tabs>
        <w:spacing w:before="0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kreira</w:t>
      </w:r>
      <w:r>
        <w:rPr>
          <w:spacing w:val="-3"/>
          <w:sz w:val="19"/>
        </w:rPr>
        <w:t xml:space="preserve"> </w:t>
      </w:r>
      <w:r>
        <w:rPr>
          <w:sz w:val="19"/>
        </w:rPr>
        <w:t>korisnicki</w:t>
      </w:r>
      <w:r>
        <w:rPr>
          <w:spacing w:val="-4"/>
          <w:sz w:val="19"/>
        </w:rPr>
        <w:t xml:space="preserve"> </w:t>
      </w:r>
      <w:r>
        <w:rPr>
          <w:sz w:val="19"/>
        </w:rPr>
        <w:t>nalog</w:t>
      </w:r>
      <w:r>
        <w:rPr>
          <w:spacing w:val="-3"/>
          <w:sz w:val="19"/>
        </w:rPr>
        <w:t xml:space="preserve"> </w:t>
      </w:r>
      <w:r>
        <w:rPr>
          <w:sz w:val="19"/>
        </w:rPr>
        <w:t>sa</w:t>
      </w:r>
      <w:r>
        <w:rPr>
          <w:spacing w:val="-5"/>
          <w:sz w:val="19"/>
        </w:rPr>
        <w:t xml:space="preserve"> </w:t>
      </w:r>
      <w:r>
        <w:rPr>
          <w:sz w:val="19"/>
        </w:rPr>
        <w:t>zadatim</w:t>
      </w:r>
      <w:r>
        <w:rPr>
          <w:spacing w:val="-1"/>
          <w:sz w:val="19"/>
        </w:rPr>
        <w:t xml:space="preserve"> </w:t>
      </w:r>
      <w:r>
        <w:rPr>
          <w:sz w:val="19"/>
        </w:rPr>
        <w:t>podacima</w:t>
      </w:r>
      <w:r>
        <w:rPr>
          <w:spacing w:val="-2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7"/>
        </w:numPr>
        <w:tabs>
          <w:tab w:val="left" w:pos="404"/>
        </w:tabs>
        <w:spacing w:before="0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3"/>
          <w:sz w:val="19"/>
        </w:rPr>
        <w:t xml:space="preserve"> </w:t>
      </w:r>
      <w:r>
        <w:rPr>
          <w:sz w:val="19"/>
        </w:rPr>
        <w:t>prikazuje</w:t>
      </w:r>
      <w:r>
        <w:rPr>
          <w:spacing w:val="-3"/>
          <w:sz w:val="19"/>
        </w:rPr>
        <w:t xml:space="preserve"> </w:t>
      </w:r>
      <w:r>
        <w:rPr>
          <w:sz w:val="19"/>
        </w:rPr>
        <w:t>poruku</w:t>
      </w:r>
      <w:r>
        <w:rPr>
          <w:spacing w:val="-4"/>
          <w:sz w:val="19"/>
        </w:rPr>
        <w:t xml:space="preserve"> </w:t>
      </w:r>
      <w:r>
        <w:rPr>
          <w:sz w:val="19"/>
        </w:rPr>
        <w:t>o</w:t>
      </w:r>
      <w:r>
        <w:rPr>
          <w:spacing w:val="-4"/>
          <w:sz w:val="19"/>
        </w:rPr>
        <w:t xml:space="preserve"> </w:t>
      </w:r>
      <w:r>
        <w:rPr>
          <w:sz w:val="19"/>
        </w:rPr>
        <w:t>uspesnosti</w:t>
      </w:r>
      <w:r>
        <w:rPr>
          <w:spacing w:val="-1"/>
          <w:sz w:val="19"/>
        </w:rPr>
        <w:t xml:space="preserve"> </w:t>
      </w:r>
      <w:r>
        <w:rPr>
          <w:sz w:val="19"/>
        </w:rPr>
        <w:t>kreiranja</w:t>
      </w:r>
      <w:r>
        <w:rPr>
          <w:spacing w:val="-4"/>
          <w:sz w:val="19"/>
        </w:rPr>
        <w:t xml:space="preserve"> </w:t>
      </w:r>
      <w:r>
        <w:rPr>
          <w:sz w:val="19"/>
        </w:rPr>
        <w:t>naloga</w:t>
      </w:r>
      <w:r>
        <w:rPr>
          <w:spacing w:val="-3"/>
          <w:sz w:val="19"/>
        </w:rPr>
        <w:t xml:space="preserve"> </w:t>
      </w:r>
      <w:r>
        <w:rPr>
          <w:sz w:val="19"/>
        </w:rPr>
        <w:t>(IA)</w:t>
      </w:r>
    </w:p>
    <w:p>
      <w:pPr>
        <w:pStyle w:val="5"/>
        <w:ind w:left="120"/>
      </w:pPr>
      <w:r>
        <w:drawing>
          <wp:inline distT="0" distB="0" distL="114300" distR="114300">
            <wp:extent cx="5426710" cy="649605"/>
            <wp:effectExtent l="0" t="0" r="2540" b="17145"/>
            <wp:docPr id="7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7"/>
        </w:rPr>
      </w:pPr>
    </w:p>
    <w:p>
      <w:pPr>
        <w:spacing w:before="1"/>
        <w:ind w:left="120" w:right="0" w:firstLine="0"/>
        <w:jc w:val="left"/>
        <w:rPr>
          <w:b/>
          <w:sz w:val="19"/>
        </w:rPr>
      </w:pPr>
      <w:r>
        <w:rPr>
          <w:b/>
          <w:sz w:val="19"/>
        </w:rPr>
        <w:t>Alternativni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scenariji:</w:t>
      </w:r>
    </w:p>
    <w:p>
      <w:pPr>
        <w:spacing w:before="1"/>
        <w:ind w:left="120" w:right="1476" w:firstLine="0"/>
        <w:jc w:val="left"/>
        <w:rPr>
          <w:sz w:val="19"/>
        </w:rPr>
      </w:pPr>
      <w:r>
        <w:rPr>
          <w:sz w:val="19"/>
        </w:rPr>
        <w:t>5.1. Sistem pronalazi korisnicki nalog sa vec unetim korisnickim imenom, prikazuje poruku</w:t>
      </w:r>
      <w:r>
        <w:rPr>
          <w:spacing w:val="-40"/>
          <w:sz w:val="19"/>
        </w:rPr>
        <w:t xml:space="preserve"> </w:t>
      </w:r>
      <w:r>
        <w:rPr>
          <w:sz w:val="19"/>
        </w:rPr>
        <w:t>korisniku</w:t>
      </w:r>
      <w:r>
        <w:rPr>
          <w:spacing w:val="-3"/>
          <w:sz w:val="19"/>
        </w:rPr>
        <w:t xml:space="preserve"> </w:t>
      </w:r>
      <w:r>
        <w:rPr>
          <w:sz w:val="19"/>
        </w:rPr>
        <w:t>I</w:t>
      </w:r>
      <w:r>
        <w:rPr>
          <w:spacing w:val="-3"/>
          <w:sz w:val="19"/>
        </w:rPr>
        <w:t xml:space="preserve"> </w:t>
      </w:r>
      <w:r>
        <w:rPr>
          <w:sz w:val="19"/>
        </w:rPr>
        <w:t>prekida</w:t>
      </w:r>
      <w:r>
        <w:rPr>
          <w:spacing w:val="-2"/>
          <w:sz w:val="19"/>
        </w:rPr>
        <w:t xml:space="preserve"> </w:t>
      </w:r>
      <w:r>
        <w:rPr>
          <w:sz w:val="19"/>
        </w:rPr>
        <w:t>izvrsavanje</w:t>
      </w:r>
      <w:r>
        <w:rPr>
          <w:spacing w:val="1"/>
          <w:sz w:val="19"/>
        </w:rPr>
        <w:t xml:space="preserve"> </w:t>
      </w:r>
      <w:r>
        <w:rPr>
          <w:sz w:val="19"/>
        </w:rPr>
        <w:t>scenarija (IA)</w:t>
      </w:r>
    </w:p>
    <w:p>
      <w:pPr>
        <w:pStyle w:val="5"/>
        <w:rPr>
          <w:sz w:val="17"/>
        </w:rPr>
      </w:pPr>
      <w:r>
        <w:drawing>
          <wp:inline distT="0" distB="0" distL="114300" distR="114300">
            <wp:extent cx="5425440" cy="786130"/>
            <wp:effectExtent l="0" t="0" r="3810" b="13970"/>
            <wp:docPr id="7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spacing w:before="72"/>
        <w:ind w:left="120" w:right="0" w:firstLine="0"/>
        <w:jc w:val="left"/>
        <w:rPr>
          <w:sz w:val="19"/>
        </w:rPr>
      </w:pPr>
      <w:r>
        <w:rPr>
          <w:sz w:val="19"/>
        </w:rPr>
        <w:t>7.1.</w:t>
      </w:r>
      <w:r>
        <w:rPr>
          <w:spacing w:val="-2"/>
          <w:sz w:val="19"/>
        </w:rPr>
        <w:t xml:space="preserve"> </w:t>
      </w:r>
      <w:r>
        <w:rPr>
          <w:sz w:val="19"/>
        </w:rPr>
        <w:t>Sistem</w:t>
      </w:r>
      <w:r>
        <w:rPr>
          <w:spacing w:val="-3"/>
          <w:sz w:val="19"/>
        </w:rPr>
        <w:t xml:space="preserve"> </w:t>
      </w:r>
      <w:r>
        <w:rPr>
          <w:sz w:val="19"/>
        </w:rPr>
        <w:t>ne</w:t>
      </w:r>
      <w:r>
        <w:rPr>
          <w:spacing w:val="-3"/>
          <w:sz w:val="19"/>
        </w:rPr>
        <w:t xml:space="preserve"> </w:t>
      </w:r>
      <w:r>
        <w:rPr>
          <w:sz w:val="19"/>
        </w:rPr>
        <w:t>moze</w:t>
      </w:r>
      <w:r>
        <w:rPr>
          <w:spacing w:val="-1"/>
          <w:sz w:val="19"/>
        </w:rPr>
        <w:t xml:space="preserve"> </w:t>
      </w:r>
      <w:r>
        <w:rPr>
          <w:sz w:val="19"/>
        </w:rPr>
        <w:t>da</w:t>
      </w:r>
      <w:r>
        <w:rPr>
          <w:spacing w:val="-3"/>
          <w:sz w:val="19"/>
        </w:rPr>
        <w:t xml:space="preserve"> </w:t>
      </w:r>
      <w:r>
        <w:rPr>
          <w:sz w:val="19"/>
        </w:rPr>
        <w:t>kreira</w:t>
      </w:r>
      <w:r>
        <w:rPr>
          <w:spacing w:val="-2"/>
          <w:sz w:val="19"/>
        </w:rPr>
        <w:t xml:space="preserve"> </w:t>
      </w:r>
      <w:r>
        <w:rPr>
          <w:sz w:val="19"/>
        </w:rPr>
        <w:t>nalog</w:t>
      </w:r>
      <w:r>
        <w:rPr>
          <w:spacing w:val="-3"/>
          <w:sz w:val="19"/>
        </w:rPr>
        <w:t xml:space="preserve"> </w:t>
      </w:r>
      <w:r>
        <w:rPr>
          <w:sz w:val="19"/>
        </w:rPr>
        <w:t>sa</w:t>
      </w:r>
      <w:r>
        <w:rPr>
          <w:spacing w:val="-3"/>
          <w:sz w:val="19"/>
        </w:rPr>
        <w:t xml:space="preserve"> </w:t>
      </w:r>
      <w:r>
        <w:rPr>
          <w:sz w:val="19"/>
        </w:rPr>
        <w:t>zadatim podacima</w:t>
      </w:r>
      <w:r>
        <w:rPr>
          <w:spacing w:val="-2"/>
          <w:sz w:val="19"/>
        </w:rPr>
        <w:t xml:space="preserve"> </w:t>
      </w:r>
      <w:r>
        <w:rPr>
          <w:sz w:val="19"/>
        </w:rPr>
        <w:t>I</w:t>
      </w:r>
      <w:r>
        <w:rPr>
          <w:spacing w:val="-2"/>
          <w:sz w:val="19"/>
        </w:rPr>
        <w:t xml:space="preserve"> </w:t>
      </w:r>
      <w:r>
        <w:rPr>
          <w:sz w:val="19"/>
        </w:rPr>
        <w:t>prikazuje</w:t>
      </w:r>
      <w:r>
        <w:rPr>
          <w:spacing w:val="-5"/>
          <w:sz w:val="19"/>
        </w:rPr>
        <w:t xml:space="preserve"> </w:t>
      </w:r>
      <w:r>
        <w:rPr>
          <w:sz w:val="19"/>
        </w:rPr>
        <w:t>poruku</w:t>
      </w:r>
      <w:r>
        <w:rPr>
          <w:spacing w:val="-4"/>
          <w:sz w:val="19"/>
        </w:rPr>
        <w:t xml:space="preserve"> </w:t>
      </w:r>
      <w:r>
        <w:rPr>
          <w:sz w:val="19"/>
        </w:rPr>
        <w:t>korisniku</w:t>
      </w:r>
      <w:r>
        <w:rPr>
          <w:spacing w:val="-4"/>
          <w:sz w:val="19"/>
        </w:rPr>
        <w:t xml:space="preserve"> </w:t>
      </w:r>
      <w:r>
        <w:rPr>
          <w:sz w:val="19"/>
        </w:rPr>
        <w:t>(IA)</w:t>
      </w:r>
    </w:p>
    <w:p>
      <w:pPr>
        <w:pStyle w:val="5"/>
        <w:ind w:left="120"/>
      </w:pPr>
      <w:r>
        <w:drawing>
          <wp:inline distT="0" distB="0" distL="114300" distR="114300">
            <wp:extent cx="5429250" cy="963930"/>
            <wp:effectExtent l="0" t="0" r="0" b="7620"/>
            <wp:docPr id="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spacing w:before="42" w:line="231" w:lineRule="exact"/>
        <w:ind w:left="120" w:right="0" w:firstLine="0"/>
        <w:jc w:val="left"/>
        <w:rPr>
          <w:b/>
          <w:sz w:val="19"/>
        </w:rPr>
      </w:pPr>
      <w:r>
        <w:rPr>
          <w:b/>
          <w:sz w:val="19"/>
        </w:rPr>
        <w:t>SK</w:t>
      </w:r>
      <w:r>
        <w:rPr>
          <w:rFonts w:hint="default"/>
          <w:b/>
          <w:sz w:val="19"/>
          <w:lang w:val="en-US"/>
        </w:rPr>
        <w:t>2</w:t>
      </w:r>
      <w:r>
        <w:rPr>
          <w:b/>
          <w:sz w:val="19"/>
        </w:rPr>
        <w:t>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Prijavljivanje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na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korisnicki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nalog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Preduslovi</w:t>
      </w:r>
      <w:r>
        <w:rPr>
          <w:sz w:val="19"/>
        </w:rPr>
        <w:t>:</w:t>
      </w:r>
      <w:r>
        <w:rPr>
          <w:spacing w:val="-1"/>
          <w:sz w:val="19"/>
        </w:rPr>
        <w:t xml:space="preserve"> </w:t>
      </w:r>
      <w:r>
        <w:rPr>
          <w:sz w:val="19"/>
        </w:rPr>
        <w:t>Sistem</w:t>
      </w:r>
      <w:r>
        <w:rPr>
          <w:spacing w:val="-1"/>
          <w:sz w:val="19"/>
        </w:rPr>
        <w:t xml:space="preserve"> </w:t>
      </w:r>
      <w:r>
        <w:rPr>
          <w:sz w:val="19"/>
        </w:rPr>
        <w:t>je</w:t>
      </w:r>
      <w:r>
        <w:rPr>
          <w:spacing w:val="-3"/>
          <w:sz w:val="19"/>
        </w:rPr>
        <w:t xml:space="preserve"> </w:t>
      </w:r>
      <w:r>
        <w:rPr>
          <w:sz w:val="19"/>
        </w:rPr>
        <w:t>ukljucen</w:t>
      </w:r>
      <w:r>
        <w:rPr>
          <w:spacing w:val="-1"/>
          <w:sz w:val="19"/>
        </w:rPr>
        <w:t xml:space="preserve"> </w:t>
      </w:r>
      <w:r>
        <w:rPr>
          <w:sz w:val="19"/>
        </w:rPr>
        <w:t>I</w:t>
      </w:r>
      <w:r>
        <w:rPr>
          <w:spacing w:val="-3"/>
          <w:sz w:val="19"/>
        </w:rPr>
        <w:t xml:space="preserve"> </w:t>
      </w:r>
      <w:r>
        <w:rPr>
          <w:sz w:val="19"/>
        </w:rPr>
        <w:t>korisniku</w:t>
      </w:r>
      <w:r>
        <w:rPr>
          <w:spacing w:val="-1"/>
          <w:sz w:val="19"/>
        </w:rPr>
        <w:t xml:space="preserve"> </w:t>
      </w:r>
      <w:r>
        <w:rPr>
          <w:sz w:val="19"/>
        </w:rPr>
        <w:t>je</w:t>
      </w:r>
      <w:r>
        <w:rPr>
          <w:spacing w:val="-4"/>
          <w:sz w:val="19"/>
        </w:rPr>
        <w:t xml:space="preserve"> </w:t>
      </w:r>
      <w:r>
        <w:rPr>
          <w:sz w:val="19"/>
        </w:rPr>
        <w:t>prikazana</w:t>
      </w:r>
      <w:r>
        <w:rPr>
          <w:spacing w:val="-4"/>
          <w:sz w:val="19"/>
        </w:rPr>
        <w:t xml:space="preserve"> </w:t>
      </w:r>
      <w:r>
        <w:rPr>
          <w:sz w:val="19"/>
        </w:rPr>
        <w:t>forma</w:t>
      </w:r>
      <w:r>
        <w:rPr>
          <w:spacing w:val="-2"/>
          <w:sz w:val="19"/>
        </w:rPr>
        <w:t xml:space="preserve"> </w:t>
      </w:r>
      <w:r>
        <w:rPr>
          <w:sz w:val="19"/>
        </w:rPr>
        <w:t>za</w:t>
      </w:r>
      <w:r>
        <w:rPr>
          <w:spacing w:val="-3"/>
          <w:sz w:val="19"/>
        </w:rPr>
        <w:t xml:space="preserve"> </w:t>
      </w:r>
      <w:r>
        <w:rPr>
          <w:sz w:val="19"/>
        </w:rPr>
        <w:t>logovanje</w:t>
      </w:r>
      <w:r>
        <w:rPr>
          <w:spacing w:val="-3"/>
          <w:sz w:val="19"/>
        </w:rPr>
        <w:t xml:space="preserve"> </w:t>
      </w:r>
      <w:r>
        <w:rPr>
          <w:sz w:val="19"/>
        </w:rPr>
        <w:t>ili</w:t>
      </w:r>
      <w:r>
        <w:rPr>
          <w:spacing w:val="-3"/>
          <w:sz w:val="19"/>
        </w:rPr>
        <w:t xml:space="preserve"> </w:t>
      </w:r>
      <w:r>
        <w:rPr>
          <w:sz w:val="19"/>
        </w:rPr>
        <w:t>kreiranje</w:t>
      </w:r>
      <w:r>
        <w:rPr>
          <w:spacing w:val="-6"/>
          <w:sz w:val="19"/>
        </w:rPr>
        <w:t xml:space="preserve"> </w:t>
      </w:r>
      <w:r>
        <w:rPr>
          <w:sz w:val="19"/>
        </w:rPr>
        <w:t>novog</w:t>
      </w:r>
      <w:r>
        <w:rPr>
          <w:spacing w:val="-1"/>
          <w:sz w:val="19"/>
        </w:rPr>
        <w:t xml:space="preserve"> </w:t>
      </w:r>
      <w:r>
        <w:rPr>
          <w:sz w:val="19"/>
        </w:rPr>
        <w:t>naloga.</w:t>
      </w:r>
    </w:p>
    <w:p>
      <w:pPr>
        <w:pStyle w:val="5"/>
        <w:spacing w:before="1"/>
        <w:rPr>
          <w:sz w:val="19"/>
        </w:rPr>
      </w:pPr>
    </w:p>
    <w:p>
      <w:pPr>
        <w:spacing w:before="1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Osnovni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scenario</w:t>
      </w:r>
      <w:r>
        <w:rPr>
          <w:sz w:val="19"/>
        </w:rPr>
        <w:t>: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rFonts w:hint="default"/>
          <w:sz w:val="19"/>
          <w:lang w:val="en-US"/>
        </w:rPr>
        <w:t>1</w:t>
      </w:r>
      <w:r>
        <w:rPr>
          <w:sz w:val="19"/>
        </w:rPr>
        <w:t>.</w:t>
      </w:r>
      <w:r>
        <w:rPr>
          <w:spacing w:val="-2"/>
          <w:sz w:val="19"/>
        </w:rPr>
        <w:t xml:space="preserve"> </w:t>
      </w: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bira</w:t>
      </w:r>
      <w:r>
        <w:rPr>
          <w:spacing w:val="-4"/>
          <w:sz w:val="19"/>
        </w:rPr>
        <w:t xml:space="preserve"> </w:t>
      </w:r>
      <w:r>
        <w:rPr>
          <w:sz w:val="19"/>
        </w:rPr>
        <w:t>opciju</w:t>
      </w:r>
      <w:r>
        <w:rPr>
          <w:spacing w:val="-3"/>
          <w:sz w:val="19"/>
        </w:rPr>
        <w:t xml:space="preserve"> </w:t>
      </w:r>
      <w:r>
        <w:rPr>
          <w:sz w:val="19"/>
        </w:rPr>
        <w:t>za prijavljivanje</w:t>
      </w:r>
      <w:r>
        <w:rPr>
          <w:spacing w:val="-5"/>
          <w:sz w:val="19"/>
        </w:rPr>
        <w:t xml:space="preserve"> </w:t>
      </w:r>
      <w:r>
        <w:rPr>
          <w:sz w:val="19"/>
        </w:rPr>
        <w:t>na</w:t>
      </w:r>
      <w:r>
        <w:rPr>
          <w:spacing w:val="-2"/>
          <w:sz w:val="19"/>
        </w:rPr>
        <w:t xml:space="preserve"> </w:t>
      </w:r>
      <w:r>
        <w:rPr>
          <w:sz w:val="19"/>
        </w:rPr>
        <w:t>nalog</w:t>
      </w:r>
    </w:p>
    <w:p>
      <w:pPr>
        <w:pStyle w:val="5"/>
        <w:spacing w:before="1"/>
        <w:rPr>
          <w:sz w:val="17"/>
        </w:rPr>
      </w:pPr>
      <w:r>
        <w:drawing>
          <wp:inline distT="0" distB="0" distL="114300" distR="114300">
            <wp:extent cx="2771775" cy="752475"/>
            <wp:effectExtent l="0" t="0" r="9525" b="9525"/>
            <wp:docPr id="8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40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8"/>
        </w:rPr>
      </w:pPr>
    </w:p>
    <w:p>
      <w:pPr>
        <w:pStyle w:val="8"/>
        <w:numPr>
          <w:ilvl w:val="0"/>
          <w:numId w:val="54"/>
        </w:numPr>
        <w:tabs>
          <w:tab w:val="left" w:pos="404"/>
        </w:tabs>
        <w:spacing w:before="0" w:after="0" w:line="240" w:lineRule="auto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5"/>
          <w:sz w:val="19"/>
        </w:rPr>
        <w:t xml:space="preserve"> </w:t>
      </w:r>
      <w:r>
        <w:rPr>
          <w:sz w:val="19"/>
        </w:rPr>
        <w:t>pokrece</w:t>
      </w:r>
      <w:r>
        <w:rPr>
          <w:spacing w:val="-2"/>
          <w:sz w:val="19"/>
        </w:rPr>
        <w:t xml:space="preserve"> </w:t>
      </w:r>
      <w:r>
        <w:rPr>
          <w:sz w:val="19"/>
        </w:rPr>
        <w:t>proces</w:t>
      </w:r>
      <w:r>
        <w:rPr>
          <w:spacing w:val="-2"/>
          <w:sz w:val="19"/>
        </w:rPr>
        <w:t xml:space="preserve"> </w:t>
      </w:r>
      <w:r>
        <w:rPr>
          <w:sz w:val="19"/>
        </w:rPr>
        <w:t>za</w:t>
      </w:r>
      <w:r>
        <w:rPr>
          <w:spacing w:val="-3"/>
          <w:sz w:val="19"/>
        </w:rPr>
        <w:t xml:space="preserve"> </w:t>
      </w:r>
      <w:r>
        <w:rPr>
          <w:sz w:val="19"/>
        </w:rPr>
        <w:t>prijavljivanje</w:t>
      </w:r>
      <w:r>
        <w:rPr>
          <w:spacing w:val="-4"/>
          <w:sz w:val="19"/>
        </w:rPr>
        <w:t xml:space="preserve"> </w:t>
      </w:r>
      <w:r>
        <w:rPr>
          <w:sz w:val="19"/>
        </w:rPr>
        <w:t>na</w:t>
      </w:r>
      <w:r>
        <w:rPr>
          <w:spacing w:val="-3"/>
          <w:sz w:val="19"/>
        </w:rPr>
        <w:t xml:space="preserve"> </w:t>
      </w:r>
      <w:r>
        <w:rPr>
          <w:sz w:val="19"/>
        </w:rPr>
        <w:t>nalog</w:t>
      </w:r>
      <w:r>
        <w:rPr>
          <w:spacing w:val="-6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4"/>
        </w:numPr>
        <w:tabs>
          <w:tab w:val="left" w:pos="404"/>
        </w:tabs>
        <w:spacing w:before="0" w:after="0" w:line="240" w:lineRule="auto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prikazuje</w:t>
      </w:r>
      <w:r>
        <w:rPr>
          <w:spacing w:val="-3"/>
          <w:sz w:val="19"/>
        </w:rPr>
        <w:t xml:space="preserve"> </w:t>
      </w:r>
      <w:r>
        <w:rPr>
          <w:sz w:val="19"/>
        </w:rPr>
        <w:t>formu</w:t>
      </w:r>
      <w:r>
        <w:rPr>
          <w:spacing w:val="-4"/>
          <w:sz w:val="19"/>
        </w:rPr>
        <w:t xml:space="preserve"> </w:t>
      </w:r>
      <w:r>
        <w:rPr>
          <w:sz w:val="19"/>
        </w:rPr>
        <w:t>za</w:t>
      </w:r>
      <w:r>
        <w:rPr>
          <w:spacing w:val="-2"/>
          <w:sz w:val="19"/>
        </w:rPr>
        <w:t xml:space="preserve"> </w:t>
      </w:r>
      <w:r>
        <w:rPr>
          <w:sz w:val="19"/>
        </w:rPr>
        <w:t>prijavljivanje</w:t>
      </w:r>
      <w:r>
        <w:rPr>
          <w:spacing w:val="-3"/>
          <w:sz w:val="19"/>
        </w:rPr>
        <w:t xml:space="preserve"> </w:t>
      </w:r>
      <w:r>
        <w:rPr>
          <w:sz w:val="19"/>
        </w:rPr>
        <w:t>na</w:t>
      </w:r>
      <w:r>
        <w:rPr>
          <w:spacing w:val="-4"/>
          <w:sz w:val="19"/>
        </w:rPr>
        <w:t xml:space="preserve"> </w:t>
      </w:r>
      <w:r>
        <w:rPr>
          <w:sz w:val="19"/>
        </w:rPr>
        <w:t>nalog</w:t>
      </w:r>
      <w:r>
        <w:rPr>
          <w:spacing w:val="-3"/>
          <w:sz w:val="19"/>
        </w:rPr>
        <w:t xml:space="preserve"> </w:t>
      </w:r>
      <w:r>
        <w:rPr>
          <w:sz w:val="19"/>
        </w:rPr>
        <w:t>(IA)</w:t>
      </w:r>
    </w:p>
    <w:p>
      <w:pPr>
        <w:pStyle w:val="5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54"/>
        </w:numPr>
        <w:tabs>
          <w:tab w:val="left" w:pos="404"/>
        </w:tabs>
        <w:spacing w:before="42" w:after="0" w:line="240" w:lineRule="auto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unosi</w:t>
      </w:r>
      <w:r>
        <w:rPr>
          <w:spacing w:val="-3"/>
          <w:sz w:val="19"/>
        </w:rPr>
        <w:t xml:space="preserve"> </w:t>
      </w:r>
      <w:r>
        <w:rPr>
          <w:sz w:val="19"/>
        </w:rPr>
        <w:t>trazene</w:t>
      </w:r>
      <w:r>
        <w:rPr>
          <w:spacing w:val="-1"/>
          <w:sz w:val="19"/>
        </w:rPr>
        <w:t xml:space="preserve"> </w:t>
      </w:r>
      <w:r>
        <w:rPr>
          <w:sz w:val="19"/>
        </w:rPr>
        <w:t>podatke</w:t>
      </w:r>
      <w:r>
        <w:rPr>
          <w:spacing w:val="-3"/>
          <w:sz w:val="19"/>
        </w:rPr>
        <w:t xml:space="preserve"> </w:t>
      </w:r>
      <w:r>
        <w:rPr>
          <w:sz w:val="19"/>
        </w:rPr>
        <w:t>kako</w:t>
      </w:r>
      <w:r>
        <w:rPr>
          <w:spacing w:val="-2"/>
          <w:sz w:val="19"/>
        </w:rPr>
        <w:t xml:space="preserve"> </w:t>
      </w:r>
      <w:r>
        <w:rPr>
          <w:sz w:val="19"/>
        </w:rPr>
        <w:t>bi</w:t>
      </w:r>
      <w:r>
        <w:rPr>
          <w:spacing w:val="-3"/>
          <w:sz w:val="19"/>
        </w:rPr>
        <w:t xml:space="preserve"> </w:t>
      </w:r>
      <w:r>
        <w:rPr>
          <w:sz w:val="19"/>
        </w:rPr>
        <w:t>se</w:t>
      </w:r>
      <w:r>
        <w:rPr>
          <w:spacing w:val="-2"/>
          <w:sz w:val="19"/>
        </w:rPr>
        <w:t xml:space="preserve"> </w:t>
      </w:r>
      <w:r>
        <w:rPr>
          <w:sz w:val="19"/>
        </w:rPr>
        <w:t>prijavio</w:t>
      </w:r>
      <w:r>
        <w:rPr>
          <w:spacing w:val="-4"/>
          <w:sz w:val="19"/>
        </w:rPr>
        <w:t xml:space="preserve"> </w:t>
      </w:r>
      <w:r>
        <w:rPr>
          <w:sz w:val="19"/>
        </w:rPr>
        <w:t>na</w:t>
      </w:r>
      <w:r>
        <w:rPr>
          <w:spacing w:val="-2"/>
          <w:sz w:val="19"/>
        </w:rPr>
        <w:t xml:space="preserve"> </w:t>
      </w:r>
      <w:r>
        <w:rPr>
          <w:sz w:val="19"/>
        </w:rPr>
        <w:t>nalog</w:t>
      </w:r>
      <w:r>
        <w:rPr>
          <w:spacing w:val="-5"/>
          <w:sz w:val="19"/>
        </w:rPr>
        <w:t xml:space="preserve"> </w:t>
      </w:r>
      <w:r>
        <w:rPr>
          <w:sz w:val="19"/>
        </w:rPr>
        <w:t>(APUSO)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6075" cy="1445260"/>
            <wp:effectExtent l="0" t="0" r="3175" b="2540"/>
            <wp:docPr id="8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4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7"/>
      </w:pPr>
    </w:p>
    <w:p>
      <w:pPr>
        <w:numPr>
          <w:ilvl w:val="0"/>
          <w:numId w:val="54"/>
        </w:numPr>
        <w:spacing w:before="0"/>
        <w:ind w:left="119" w:leftChars="0" w:right="0" w:hanging="197" w:firstLineChars="0"/>
        <w:jc w:val="left"/>
        <w:rPr>
          <w:sz w:val="19"/>
        </w:rPr>
      </w:pPr>
      <w:r>
        <w:rPr>
          <w:spacing w:val="-3"/>
          <w:sz w:val="19"/>
        </w:rPr>
        <w:t xml:space="preserve"> </w:t>
      </w: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poziva</w:t>
      </w:r>
      <w:r>
        <w:rPr>
          <w:spacing w:val="-4"/>
          <w:sz w:val="19"/>
        </w:rPr>
        <w:t xml:space="preserve"> </w:t>
      </w:r>
      <w:r>
        <w:rPr>
          <w:sz w:val="19"/>
        </w:rPr>
        <w:t>sistem</w:t>
      </w:r>
      <w:r>
        <w:rPr>
          <w:spacing w:val="-3"/>
          <w:sz w:val="19"/>
        </w:rPr>
        <w:t xml:space="preserve"> </w:t>
      </w:r>
      <w:r>
        <w:rPr>
          <w:sz w:val="19"/>
        </w:rPr>
        <w:t>kako</w:t>
      </w:r>
      <w:r>
        <w:rPr>
          <w:spacing w:val="-3"/>
          <w:sz w:val="19"/>
        </w:rPr>
        <w:t xml:space="preserve"> </w:t>
      </w:r>
      <w:r>
        <w:rPr>
          <w:sz w:val="19"/>
        </w:rPr>
        <w:t>bi</w:t>
      </w:r>
      <w:r>
        <w:rPr>
          <w:spacing w:val="-3"/>
          <w:sz w:val="19"/>
        </w:rPr>
        <w:t xml:space="preserve"> </w:t>
      </w:r>
      <w:r>
        <w:rPr>
          <w:sz w:val="19"/>
        </w:rPr>
        <w:t>izvrsio</w:t>
      </w:r>
      <w:r>
        <w:rPr>
          <w:spacing w:val="-4"/>
          <w:sz w:val="19"/>
        </w:rPr>
        <w:t xml:space="preserve"> </w:t>
      </w:r>
      <w:r>
        <w:rPr>
          <w:sz w:val="19"/>
        </w:rPr>
        <w:t>prijavljivanje</w:t>
      </w:r>
      <w:r>
        <w:rPr>
          <w:spacing w:val="-3"/>
          <w:sz w:val="19"/>
        </w:rPr>
        <w:t xml:space="preserve"> </w:t>
      </w:r>
      <w:r>
        <w:rPr>
          <w:sz w:val="19"/>
        </w:rPr>
        <w:t>na</w:t>
      </w:r>
      <w:r>
        <w:rPr>
          <w:spacing w:val="-5"/>
          <w:sz w:val="19"/>
        </w:rPr>
        <w:t xml:space="preserve"> </w:t>
      </w:r>
      <w:r>
        <w:rPr>
          <w:sz w:val="19"/>
        </w:rPr>
        <w:t>nalog</w:t>
      </w:r>
      <w:r>
        <w:rPr>
          <w:spacing w:val="-3"/>
          <w:sz w:val="19"/>
        </w:rPr>
        <w:t xml:space="preserve"> </w:t>
      </w:r>
      <w:r>
        <w:rPr>
          <w:sz w:val="19"/>
        </w:rPr>
        <w:t>sa</w:t>
      </w:r>
      <w:r>
        <w:rPr>
          <w:spacing w:val="-2"/>
          <w:sz w:val="19"/>
        </w:rPr>
        <w:t xml:space="preserve"> </w:t>
      </w:r>
      <w:r>
        <w:rPr>
          <w:sz w:val="19"/>
        </w:rPr>
        <w:t>unetim</w:t>
      </w:r>
      <w:r>
        <w:rPr>
          <w:spacing w:val="-1"/>
          <w:sz w:val="19"/>
        </w:rPr>
        <w:t xml:space="preserve"> </w:t>
      </w:r>
      <w:r>
        <w:rPr>
          <w:sz w:val="19"/>
        </w:rPr>
        <w:t>podacima (APSO)</w:t>
      </w:r>
    </w:p>
    <w:p>
      <w:pPr>
        <w:pStyle w:val="5"/>
        <w:rPr>
          <w:sz w:val="17"/>
        </w:rPr>
      </w:pPr>
      <w:r>
        <w:drawing>
          <wp:inline distT="0" distB="0" distL="114300" distR="114300">
            <wp:extent cx="914400" cy="571500"/>
            <wp:effectExtent l="0" t="0" r="0" b="0"/>
            <wp:docPr id="8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4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19"/>
        </w:rPr>
      </w:pPr>
    </w:p>
    <w:p>
      <w:pPr>
        <w:pStyle w:val="8"/>
        <w:numPr>
          <w:ilvl w:val="0"/>
          <w:numId w:val="54"/>
        </w:numPr>
        <w:tabs>
          <w:tab w:val="left" w:pos="404"/>
        </w:tabs>
        <w:spacing w:before="1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5"/>
          <w:sz w:val="19"/>
        </w:rPr>
        <w:t xml:space="preserve"> </w:t>
      </w:r>
      <w:r>
        <w:rPr>
          <w:sz w:val="19"/>
        </w:rPr>
        <w:t>proverava</w:t>
      </w:r>
      <w:r>
        <w:rPr>
          <w:spacing w:val="-3"/>
          <w:sz w:val="19"/>
        </w:rPr>
        <w:t xml:space="preserve"> </w:t>
      </w:r>
      <w:r>
        <w:rPr>
          <w:sz w:val="19"/>
        </w:rPr>
        <w:t>postojanje</w:t>
      </w:r>
      <w:r>
        <w:rPr>
          <w:spacing w:val="-5"/>
          <w:sz w:val="19"/>
        </w:rPr>
        <w:t xml:space="preserve"> </w:t>
      </w:r>
      <w:r>
        <w:rPr>
          <w:sz w:val="19"/>
        </w:rPr>
        <w:t>korisnickog</w:t>
      </w:r>
      <w:r>
        <w:rPr>
          <w:spacing w:val="-1"/>
          <w:sz w:val="19"/>
        </w:rPr>
        <w:t xml:space="preserve"> </w:t>
      </w:r>
      <w:r>
        <w:rPr>
          <w:sz w:val="19"/>
        </w:rPr>
        <w:t>imena</w:t>
      </w:r>
      <w:r>
        <w:rPr>
          <w:spacing w:val="-3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4"/>
        </w:numPr>
        <w:tabs>
          <w:tab w:val="left" w:pos="404"/>
        </w:tabs>
        <w:spacing w:before="1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prijavljuje</w:t>
      </w:r>
      <w:r>
        <w:rPr>
          <w:spacing w:val="-4"/>
          <w:sz w:val="19"/>
        </w:rPr>
        <w:t xml:space="preserve"> </w:t>
      </w:r>
      <w:r>
        <w:rPr>
          <w:sz w:val="19"/>
        </w:rPr>
        <w:t>korisnika</w:t>
      </w:r>
      <w:r>
        <w:rPr>
          <w:spacing w:val="-5"/>
          <w:sz w:val="19"/>
        </w:rPr>
        <w:t xml:space="preserve"> </w:t>
      </w:r>
      <w:r>
        <w:rPr>
          <w:sz w:val="19"/>
        </w:rPr>
        <w:t>sa</w:t>
      </w:r>
      <w:r>
        <w:rPr>
          <w:spacing w:val="-3"/>
          <w:sz w:val="19"/>
        </w:rPr>
        <w:t xml:space="preserve"> </w:t>
      </w:r>
      <w:r>
        <w:rPr>
          <w:sz w:val="19"/>
        </w:rPr>
        <w:t>zadatim</w:t>
      </w:r>
      <w:r>
        <w:rPr>
          <w:spacing w:val="-1"/>
          <w:sz w:val="19"/>
        </w:rPr>
        <w:t xml:space="preserve"> </w:t>
      </w:r>
      <w:r>
        <w:rPr>
          <w:sz w:val="19"/>
        </w:rPr>
        <w:t>podacima</w:t>
      </w:r>
      <w:r>
        <w:rPr>
          <w:spacing w:val="-3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4"/>
        </w:numPr>
        <w:tabs>
          <w:tab w:val="left" w:pos="404"/>
        </w:tabs>
        <w:spacing w:before="1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prikazuje</w:t>
      </w:r>
      <w:r>
        <w:rPr>
          <w:spacing w:val="-3"/>
          <w:sz w:val="19"/>
        </w:rPr>
        <w:t xml:space="preserve"> </w:t>
      </w:r>
      <w:r>
        <w:rPr>
          <w:sz w:val="19"/>
        </w:rPr>
        <w:t>poruku</w:t>
      </w:r>
      <w:r>
        <w:rPr>
          <w:spacing w:val="-5"/>
          <w:sz w:val="19"/>
        </w:rPr>
        <w:t xml:space="preserve"> </w:t>
      </w:r>
      <w:r>
        <w:rPr>
          <w:sz w:val="19"/>
        </w:rPr>
        <w:t>o</w:t>
      </w:r>
      <w:r>
        <w:rPr>
          <w:spacing w:val="-4"/>
          <w:sz w:val="19"/>
        </w:rPr>
        <w:t xml:space="preserve"> </w:t>
      </w:r>
      <w:r>
        <w:rPr>
          <w:sz w:val="19"/>
        </w:rPr>
        <w:t>uspesnosti</w:t>
      </w:r>
      <w:r>
        <w:rPr>
          <w:spacing w:val="-1"/>
          <w:sz w:val="19"/>
        </w:rPr>
        <w:t xml:space="preserve"> </w:t>
      </w:r>
      <w:r>
        <w:rPr>
          <w:sz w:val="19"/>
        </w:rPr>
        <w:t>prijavljivanja</w:t>
      </w:r>
      <w:r>
        <w:rPr>
          <w:spacing w:val="-4"/>
          <w:sz w:val="19"/>
        </w:rPr>
        <w:t xml:space="preserve"> </w:t>
      </w:r>
      <w:r>
        <w:rPr>
          <w:sz w:val="19"/>
        </w:rPr>
        <w:t>(IA)</w:t>
      </w:r>
    </w:p>
    <w:p>
      <w:pPr>
        <w:pStyle w:val="5"/>
        <w:ind w:left="120"/>
      </w:pPr>
      <w:r>
        <w:drawing>
          <wp:inline distT="0" distB="0" distL="114300" distR="114300">
            <wp:extent cx="3295650" cy="866775"/>
            <wp:effectExtent l="0" t="0" r="0" b="9525"/>
            <wp:docPr id="8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4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spacing w:before="87" w:line="231" w:lineRule="exact"/>
        <w:ind w:left="120" w:right="0" w:firstLine="0"/>
        <w:jc w:val="left"/>
        <w:rPr>
          <w:b/>
          <w:sz w:val="19"/>
        </w:rPr>
      </w:pPr>
      <w:r>
        <w:rPr>
          <w:b/>
          <w:sz w:val="19"/>
        </w:rPr>
        <w:t>Alternativni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scenariji:</w:t>
      </w:r>
    </w:p>
    <w:p>
      <w:pPr>
        <w:spacing w:before="0"/>
        <w:ind w:left="120" w:right="1238" w:firstLine="0"/>
        <w:jc w:val="left"/>
        <w:rPr>
          <w:sz w:val="19"/>
        </w:rPr>
      </w:pPr>
      <w:r>
        <w:rPr>
          <w:sz w:val="19"/>
        </w:rPr>
        <w:t>5.1. Sistem ne pronalazi korisnicki nalog sa vec unetim korisnickim imenom, prikazuje poruku</w:t>
      </w:r>
      <w:r>
        <w:rPr>
          <w:spacing w:val="-40"/>
          <w:sz w:val="19"/>
        </w:rPr>
        <w:t xml:space="preserve"> </w:t>
      </w:r>
      <w:r>
        <w:rPr>
          <w:sz w:val="19"/>
        </w:rPr>
        <w:t>korisniku</w:t>
      </w:r>
      <w:r>
        <w:rPr>
          <w:spacing w:val="-3"/>
          <w:sz w:val="19"/>
        </w:rPr>
        <w:t xml:space="preserve"> </w:t>
      </w:r>
      <w:r>
        <w:rPr>
          <w:sz w:val="19"/>
        </w:rPr>
        <w:t>I</w:t>
      </w:r>
      <w:r>
        <w:rPr>
          <w:spacing w:val="-3"/>
          <w:sz w:val="19"/>
        </w:rPr>
        <w:t xml:space="preserve"> </w:t>
      </w:r>
      <w:r>
        <w:rPr>
          <w:sz w:val="19"/>
        </w:rPr>
        <w:t>prekida</w:t>
      </w:r>
      <w:r>
        <w:rPr>
          <w:spacing w:val="-2"/>
          <w:sz w:val="19"/>
        </w:rPr>
        <w:t xml:space="preserve"> </w:t>
      </w:r>
      <w:r>
        <w:rPr>
          <w:sz w:val="19"/>
        </w:rPr>
        <w:t>izvrsavanje</w:t>
      </w:r>
      <w:r>
        <w:rPr>
          <w:spacing w:val="1"/>
          <w:sz w:val="19"/>
        </w:rPr>
        <w:t xml:space="preserve"> </w:t>
      </w:r>
      <w:r>
        <w:rPr>
          <w:sz w:val="19"/>
        </w:rPr>
        <w:t>scenarija (IA)</w:t>
      </w:r>
    </w:p>
    <w:p>
      <w:pPr>
        <w:pStyle w:val="5"/>
        <w:spacing w:before="11"/>
        <w:rPr>
          <w:sz w:val="16"/>
        </w:rPr>
      </w:pPr>
      <w:r>
        <w:drawing>
          <wp:inline distT="0" distB="0" distL="114300" distR="114300">
            <wp:extent cx="5426075" cy="1604645"/>
            <wp:effectExtent l="0" t="0" r="3175" b="14605"/>
            <wp:docPr id="8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4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6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SK3:</w:t>
      </w:r>
      <w:r>
        <w:rPr>
          <w:spacing w:val="-3"/>
        </w:rPr>
        <w:t xml:space="preserve"> </w:t>
      </w:r>
      <w:r>
        <w:t>Brisanje</w:t>
      </w:r>
      <w:r>
        <w:rPr>
          <w:spacing w:val="-2"/>
        </w:rPr>
        <w:t xml:space="preserve"> </w:t>
      </w:r>
      <w:r>
        <w:t>korisnickog</w:t>
      </w:r>
      <w:r>
        <w:rPr>
          <w:spacing w:val="-3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58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brisanje</w:t>
      </w:r>
      <w:r>
        <w:rPr>
          <w:spacing w:val="-3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  <w:r>
        <w:drawing>
          <wp:inline distT="0" distB="0" distL="114300" distR="114300">
            <wp:extent cx="5426710" cy="4497070"/>
            <wp:effectExtent l="0" t="0" r="2540" b="17780"/>
            <wp:docPr id="9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4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</w:p>
    <w:p>
      <w:pPr>
        <w:pStyle w:val="8"/>
        <w:numPr>
          <w:ilvl w:val="0"/>
          <w:numId w:val="58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3" w:lineRule="exact"/>
        <w:ind w:right="0" w:rightChars="0"/>
        <w:jc w:val="left"/>
        <w:rPr>
          <w:sz w:val="20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3" w:lineRule="exact"/>
        <w:ind w:right="0" w:rightChars="0"/>
        <w:jc w:val="left"/>
      </w:pPr>
      <w:r>
        <w:drawing>
          <wp:inline distT="0" distB="0" distL="114300" distR="114300">
            <wp:extent cx="1485900" cy="246380"/>
            <wp:effectExtent l="0" t="0" r="0" b="1270"/>
            <wp:docPr id="10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4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3" w:lineRule="exact"/>
        <w:ind w:right="0" w:rightChars="0"/>
        <w:jc w:val="left"/>
      </w:pPr>
    </w:p>
    <w:p>
      <w:pPr>
        <w:pStyle w:val="8"/>
        <w:numPr>
          <w:ilvl w:val="0"/>
          <w:numId w:val="58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numPr>
          <w:ilvl w:val="0"/>
          <w:numId w:val="58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brisanje</w:t>
      </w:r>
      <w:r>
        <w:rPr>
          <w:spacing w:val="-3"/>
          <w:sz w:val="20"/>
        </w:rPr>
        <w:t xml:space="preserve"> </w:t>
      </w:r>
      <w:r>
        <w:rPr>
          <w:sz w:val="20"/>
        </w:rPr>
        <w:t>uspesno</w:t>
      </w:r>
      <w:r>
        <w:rPr>
          <w:spacing w:val="-1"/>
          <w:sz w:val="20"/>
        </w:rPr>
        <w:t xml:space="preserve"> </w:t>
      </w:r>
      <w:r>
        <w:rPr>
          <w:sz w:val="20"/>
        </w:rPr>
        <w:t>izvrseno</w:t>
      </w:r>
    </w:p>
    <w:p>
      <w:pPr>
        <w:pStyle w:val="5"/>
        <w:spacing w:before="1"/>
      </w:pPr>
    </w:p>
    <w:p>
      <w:pPr>
        <w:pStyle w:val="5"/>
        <w:spacing w:before="1"/>
      </w:pPr>
      <w:r>
        <w:drawing>
          <wp:inline distT="0" distB="0" distL="114300" distR="114300">
            <wp:extent cx="4060190" cy="1136650"/>
            <wp:effectExtent l="0" t="0" r="16510" b="6350"/>
            <wp:docPr id="10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5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3.2</w:t>
      </w:r>
      <w:r>
        <w:rPr>
          <w:spacing w:val="-3"/>
        </w:rPr>
        <w:t xml:space="preserve"> </w:t>
      </w:r>
      <w:r>
        <w:t>Doslo je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prekida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veze</w:t>
      </w:r>
    </w:p>
    <w:p>
      <w:pPr>
        <w:spacing w:after="0" w:line="243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SK4:</w:t>
      </w:r>
      <w:r>
        <w:rPr>
          <w:spacing w:val="-3"/>
        </w:rPr>
        <w:t xml:space="preserve"> </w:t>
      </w:r>
      <w:r>
        <w:t>Menjanje</w:t>
      </w:r>
      <w:r>
        <w:rPr>
          <w:spacing w:val="-4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korisnickog</w:t>
      </w:r>
      <w:r>
        <w:rPr>
          <w:spacing w:val="-3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59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menjanje</w:t>
      </w:r>
      <w:r>
        <w:rPr>
          <w:spacing w:val="-4"/>
          <w:sz w:val="20"/>
        </w:rPr>
        <w:t xml:space="preserve"> </w:t>
      </w:r>
      <w:r>
        <w:rPr>
          <w:sz w:val="20"/>
        </w:rPr>
        <w:t>sifre</w:t>
      </w:r>
      <w:r>
        <w:rPr>
          <w:spacing w:val="-1"/>
          <w:sz w:val="20"/>
        </w:rPr>
        <w:t xml:space="preserve"> </w:t>
      </w:r>
      <w:r>
        <w:rPr>
          <w:sz w:val="20"/>
        </w:rPr>
        <w:t>naloga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6075" cy="1377315"/>
            <wp:effectExtent l="0" t="0" r="3175" b="13335"/>
            <wp:docPr id="10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5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4"/>
        </w:rPr>
      </w:pPr>
    </w:p>
    <w:p>
      <w:pPr>
        <w:pStyle w:val="8"/>
        <w:numPr>
          <w:ilvl w:val="0"/>
          <w:numId w:val="59"/>
        </w:numPr>
        <w:tabs>
          <w:tab w:val="left" w:pos="317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4"/>
          <w:sz w:val="20"/>
        </w:rPr>
        <w:t xml:space="preserve"> </w:t>
      </w:r>
      <w:r>
        <w:rPr>
          <w:sz w:val="20"/>
        </w:rPr>
        <w:t>postojecu</w:t>
      </w:r>
      <w:r>
        <w:rPr>
          <w:spacing w:val="-2"/>
          <w:sz w:val="20"/>
        </w:rPr>
        <w:t xml:space="preserve"> </w:t>
      </w:r>
      <w:r>
        <w:rPr>
          <w:sz w:val="20"/>
        </w:rPr>
        <w:t>sifru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novu</w:t>
      </w:r>
      <w:r>
        <w:rPr>
          <w:spacing w:val="-3"/>
          <w:sz w:val="20"/>
        </w:rPr>
        <w:t xml:space="preserve"> </w:t>
      </w:r>
      <w:r>
        <w:rPr>
          <w:sz w:val="20"/>
        </w:rPr>
        <w:t>sifru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0995" cy="1836420"/>
            <wp:effectExtent l="0" t="0" r="8255" b="11430"/>
            <wp:docPr id="10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5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22"/>
        </w:rPr>
      </w:pPr>
    </w:p>
    <w:p>
      <w:pPr>
        <w:pStyle w:val="8"/>
        <w:numPr>
          <w:ilvl w:val="0"/>
          <w:numId w:val="59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1609725" cy="666750"/>
            <wp:effectExtent l="0" t="0" r="9525" b="0"/>
            <wp:docPr id="10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5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</w:pPr>
    </w:p>
    <w:p>
      <w:pPr>
        <w:pStyle w:val="8"/>
        <w:numPr>
          <w:ilvl w:val="0"/>
          <w:numId w:val="59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proverava</w:t>
      </w:r>
      <w:r>
        <w:rPr>
          <w:spacing w:val="-3"/>
          <w:sz w:val="20"/>
        </w:rPr>
        <w:t xml:space="preserve"> </w:t>
      </w:r>
      <w:r>
        <w:rPr>
          <w:sz w:val="20"/>
        </w:rPr>
        <w:t>identicnost</w:t>
      </w:r>
      <w:r>
        <w:rPr>
          <w:spacing w:val="-4"/>
          <w:sz w:val="20"/>
        </w:rPr>
        <w:t xml:space="preserve"> </w:t>
      </w:r>
      <w:r>
        <w:rPr>
          <w:sz w:val="20"/>
        </w:rPr>
        <w:t>unete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vec</w:t>
      </w:r>
      <w:r>
        <w:rPr>
          <w:spacing w:val="-2"/>
          <w:sz w:val="20"/>
        </w:rPr>
        <w:t xml:space="preserve"> </w:t>
      </w:r>
      <w:r>
        <w:rPr>
          <w:sz w:val="20"/>
        </w:rPr>
        <w:t>postojece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59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promene</w:t>
      </w:r>
      <w:r>
        <w:rPr>
          <w:spacing w:val="-5"/>
          <w:sz w:val="20"/>
        </w:rPr>
        <w:t xml:space="preserve"> </w:t>
      </w:r>
      <w:r>
        <w:rPr>
          <w:sz w:val="20"/>
        </w:rPr>
        <w:t>sifre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59"/>
        </w:numPr>
        <w:tabs>
          <w:tab w:val="left" w:pos="418"/>
        </w:tabs>
        <w:spacing w:before="42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promena</w:t>
      </w:r>
      <w:r>
        <w:rPr>
          <w:spacing w:val="-1"/>
          <w:sz w:val="20"/>
        </w:rPr>
        <w:t xml:space="preserve"> </w:t>
      </w:r>
      <w:r>
        <w:rPr>
          <w:sz w:val="20"/>
        </w:rPr>
        <w:t>sifre</w:t>
      </w:r>
      <w:r>
        <w:rPr>
          <w:spacing w:val="-2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izvrsena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2900" cy="1631315"/>
            <wp:effectExtent l="0" t="0" r="6350" b="6985"/>
            <wp:docPr id="11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5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spacing w:before="3"/>
        <w:rPr>
          <w:sz w:val="22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4.1</w:t>
      </w:r>
      <w:r>
        <w:rPr>
          <w:spacing w:val="-3"/>
        </w:rPr>
        <w:t xml:space="preserve"> </w:t>
      </w:r>
      <w:r>
        <w:t>Sifre se</w:t>
      </w:r>
      <w:r>
        <w:rPr>
          <w:spacing w:val="-1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poklapaju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6075" cy="1631950"/>
            <wp:effectExtent l="0" t="0" r="3175" b="6350"/>
            <wp:docPr id="11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5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SK5:</w:t>
      </w:r>
      <w:r>
        <w:rPr>
          <w:spacing w:val="-3"/>
        </w:rPr>
        <w:t xml:space="preserve"> </w:t>
      </w:r>
      <w:r>
        <w:t>Dodavanje</w:t>
      </w:r>
      <w:r>
        <w:rPr>
          <w:spacing w:val="-2"/>
        </w:rPr>
        <w:t xml:space="preserve"> </w:t>
      </w:r>
      <w:r>
        <w:t>artikla u</w:t>
      </w:r>
      <w:r>
        <w:rPr>
          <w:spacing w:val="-4"/>
        </w:rPr>
        <w:t xml:space="preserve"> </w:t>
      </w:r>
      <w:r>
        <w:t>korpu</w:t>
      </w:r>
      <w:r>
        <w:rPr>
          <w:spacing w:val="-3"/>
        </w:rPr>
        <w:t xml:space="preserve"> 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637"/>
      </w:pPr>
      <w:r>
        <w:t>Preduslovi: Sistem je ukljucen I korisniku je prikazana forma sa postojecim artiklima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60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artikala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6710" cy="948055"/>
            <wp:effectExtent l="0" t="0" r="2540" b="4445"/>
            <wp:docPr id="11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5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22"/>
        </w:rPr>
      </w:pPr>
    </w:p>
    <w:p>
      <w:pPr>
        <w:pStyle w:val="8"/>
        <w:numPr>
          <w:ilvl w:val="0"/>
          <w:numId w:val="60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zeljeni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6"/>
          <w:sz w:val="20"/>
        </w:rPr>
        <w:t xml:space="preserve"> </w:t>
      </w:r>
      <w:r>
        <w:rPr>
          <w:sz w:val="20"/>
        </w:rPr>
        <w:t>kolikcinu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2900" cy="2684145"/>
            <wp:effectExtent l="0" t="0" r="6350" b="1905"/>
            <wp:docPr id="11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5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rPr>
          <w:sz w:val="21"/>
        </w:rPr>
      </w:pPr>
    </w:p>
    <w:p>
      <w:pPr>
        <w:pStyle w:val="8"/>
        <w:numPr>
          <w:ilvl w:val="0"/>
          <w:numId w:val="60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smesti</w:t>
      </w:r>
      <w:r>
        <w:rPr>
          <w:spacing w:val="-3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</w:p>
    <w:p>
      <w:pPr>
        <w:pStyle w:val="5"/>
        <w:ind w:left="120"/>
      </w:pPr>
      <w:r>
        <w:drawing>
          <wp:inline distT="0" distB="0" distL="114300" distR="114300">
            <wp:extent cx="2752725" cy="2038350"/>
            <wp:effectExtent l="0" t="0" r="9525" b="0"/>
            <wp:docPr id="11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5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0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proverava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li</w:t>
      </w:r>
      <w:r>
        <w:rPr>
          <w:spacing w:val="-1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prijavljen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60"/>
        </w:numPr>
        <w:tabs>
          <w:tab w:val="left" w:pos="418"/>
        </w:tabs>
        <w:spacing w:before="42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3"/>
          <w:sz w:val="20"/>
        </w:rPr>
        <w:t xml:space="preserve"> </w:t>
      </w:r>
      <w:r>
        <w:rPr>
          <w:sz w:val="20"/>
        </w:rPr>
        <w:t>operaciju</w:t>
      </w:r>
      <w:r>
        <w:rPr>
          <w:spacing w:val="-1"/>
          <w:sz w:val="20"/>
        </w:rPr>
        <w:t xml:space="preserve"> </w:t>
      </w:r>
      <w:r>
        <w:rPr>
          <w:sz w:val="20"/>
        </w:rPr>
        <w:t>smestanja</w:t>
      </w:r>
      <w:r>
        <w:rPr>
          <w:spacing w:val="-3"/>
          <w:sz w:val="20"/>
        </w:rPr>
        <w:t xml:space="preserve"> </w:t>
      </w:r>
      <w:r>
        <w:rPr>
          <w:sz w:val="20"/>
        </w:rPr>
        <w:t>artikka</w:t>
      </w:r>
      <w:r>
        <w:rPr>
          <w:spacing w:val="-6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</w:p>
    <w:p>
      <w:pPr>
        <w:pStyle w:val="8"/>
        <w:numPr>
          <w:ilvl w:val="0"/>
          <w:numId w:val="60"/>
        </w:numPr>
        <w:tabs>
          <w:tab w:val="left" w:pos="418"/>
        </w:tabs>
        <w:spacing w:before="42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 da</w:t>
      </w:r>
      <w:r>
        <w:rPr>
          <w:spacing w:val="-4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dodat</w:t>
      </w:r>
      <w:r>
        <w:rPr>
          <w:spacing w:val="-4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3535" cy="1640840"/>
            <wp:effectExtent l="0" t="0" r="5715" b="16510"/>
            <wp:docPr id="12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5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18"/>
        </w:rPr>
      </w:pPr>
    </w:p>
    <w:p>
      <w:pPr>
        <w:pStyle w:val="5"/>
        <w:spacing w:before="1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4.1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5427345" cy="1506220"/>
            <wp:effectExtent l="0" t="0" r="1905" b="17780"/>
            <wp:docPr id="1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3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SK6:</w:t>
      </w:r>
      <w:r>
        <w:rPr>
          <w:spacing w:val="-3"/>
        </w:rPr>
        <w:t xml:space="preserve"> </w:t>
      </w:r>
      <w:r>
        <w:t>Brisanje</w:t>
      </w:r>
      <w:r>
        <w:rPr>
          <w:spacing w:val="-1"/>
        </w:rPr>
        <w:t xml:space="preserve"> </w:t>
      </w:r>
      <w:r>
        <w:t>artikla</w:t>
      </w:r>
      <w:r>
        <w:rPr>
          <w:spacing w:val="-3"/>
        </w:rPr>
        <w:t xml:space="preserve"> </w:t>
      </w:r>
      <w:r>
        <w:t>iz korpe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024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61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opciju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z w:val="20"/>
        </w:rPr>
        <w:t>prikaz</w:t>
      </w:r>
      <w:r>
        <w:rPr>
          <w:spacing w:val="-4"/>
          <w:sz w:val="20"/>
        </w:rPr>
        <w:t xml:space="preserve"> </w:t>
      </w:r>
      <w:r>
        <w:rPr>
          <w:sz w:val="20"/>
        </w:rPr>
        <w:t>korpe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7345" cy="916305"/>
            <wp:effectExtent l="0" t="0" r="1905" b="17145"/>
            <wp:docPr id="12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6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rPr>
          <w:sz w:val="21"/>
        </w:rPr>
      </w:pPr>
    </w:p>
    <w:p>
      <w:pPr>
        <w:pStyle w:val="8"/>
        <w:numPr>
          <w:ilvl w:val="0"/>
          <w:numId w:val="61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zeljeni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brisanje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5421630" cy="2677160"/>
            <wp:effectExtent l="0" t="0" r="7620" b="8890"/>
            <wp:docPr id="12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6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"/>
      </w:pPr>
    </w:p>
    <w:p>
      <w:pPr>
        <w:pStyle w:val="8"/>
        <w:numPr>
          <w:ilvl w:val="0"/>
          <w:numId w:val="61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izbrise</w:t>
      </w:r>
      <w:r>
        <w:rPr>
          <w:spacing w:val="-4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61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izvrsava</w:t>
      </w:r>
      <w:r>
        <w:rPr>
          <w:spacing w:val="-3"/>
          <w:sz w:val="20"/>
        </w:rPr>
        <w:t xml:space="preserve"> </w:t>
      </w:r>
      <w:r>
        <w:rPr>
          <w:sz w:val="20"/>
        </w:rPr>
        <w:t>operaciju</w:t>
      </w:r>
      <w:r>
        <w:rPr>
          <w:spacing w:val="-1"/>
          <w:sz w:val="20"/>
        </w:rPr>
        <w:t xml:space="preserve"> </w:t>
      </w:r>
      <w:r>
        <w:rPr>
          <w:sz w:val="20"/>
        </w:rPr>
        <w:t>brisanja</w:t>
      </w:r>
      <w:r>
        <w:rPr>
          <w:spacing w:val="-6"/>
          <w:sz w:val="20"/>
        </w:rPr>
        <w:t xml:space="preserve"> </w:t>
      </w:r>
      <w:r>
        <w:rPr>
          <w:sz w:val="20"/>
        </w:rPr>
        <w:t>artika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61"/>
        </w:numPr>
        <w:tabs>
          <w:tab w:val="left" w:pos="418"/>
        </w:tabs>
        <w:spacing w:before="42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izbrisan</w:t>
      </w:r>
      <w:r>
        <w:rPr>
          <w:spacing w:val="-2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8615" cy="1582420"/>
            <wp:effectExtent l="0" t="0" r="635" b="17780"/>
            <wp:docPr id="12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6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6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5427345" cy="1506220"/>
            <wp:effectExtent l="0" t="0" r="1905" b="17780"/>
            <wp:docPr id="13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3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SK7:</w:t>
      </w:r>
      <w:r>
        <w:rPr>
          <w:spacing w:val="-2"/>
        </w:rPr>
        <w:t xml:space="preserve"> </w:t>
      </w:r>
      <w:r>
        <w:t>Menjanje</w:t>
      </w:r>
      <w:r>
        <w:rPr>
          <w:spacing w:val="-4"/>
        </w:rPr>
        <w:t xml:space="preserve"> </w:t>
      </w:r>
      <w:r>
        <w:t>kolicine artikla u</w:t>
      </w:r>
      <w:r>
        <w:rPr>
          <w:spacing w:val="-2"/>
        </w:rPr>
        <w:t xml:space="preserve"> </w:t>
      </w:r>
      <w:r>
        <w:t>korpi</w:t>
      </w:r>
    </w:p>
    <w:p/>
    <w:p/>
    <w:p/>
    <w:p>
      <w:pPr>
        <w:pStyle w:val="5"/>
        <w:spacing w:before="1"/>
        <w:ind w:left="120" w:right="1024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62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kolicine</w:t>
      </w:r>
      <w:r>
        <w:rPr>
          <w:spacing w:val="-5"/>
          <w:sz w:val="20"/>
        </w:rPr>
        <w:t xml:space="preserve"> </w:t>
      </w:r>
      <w:r>
        <w:rPr>
          <w:sz w:val="20"/>
        </w:rPr>
        <w:t>artikala</w:t>
      </w:r>
    </w:p>
    <w:p>
      <w:pPr>
        <w:pStyle w:val="8"/>
        <w:numPr>
          <w:ilvl w:val="0"/>
          <w:numId w:val="0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</w:pPr>
    </w:p>
    <w:p>
      <w:pPr>
        <w:pStyle w:val="5"/>
        <w:spacing w:before="1"/>
      </w:pPr>
      <w:r>
        <w:drawing>
          <wp:inline distT="0" distB="0" distL="114300" distR="114300">
            <wp:extent cx="5426075" cy="1593215"/>
            <wp:effectExtent l="0" t="0" r="3175" b="6985"/>
            <wp:docPr id="13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6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</w:pPr>
    </w:p>
    <w:p>
      <w:pPr>
        <w:pStyle w:val="8"/>
        <w:numPr>
          <w:ilvl w:val="0"/>
          <w:numId w:val="62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3"/>
          <w:sz w:val="20"/>
        </w:rPr>
        <w:t xml:space="preserve"> </w:t>
      </w:r>
      <w:r>
        <w:rPr>
          <w:sz w:val="20"/>
        </w:rPr>
        <w:t>novu</w:t>
      </w:r>
      <w:r>
        <w:rPr>
          <w:spacing w:val="-3"/>
          <w:sz w:val="20"/>
        </w:rPr>
        <w:t xml:space="preserve"> </w:t>
      </w:r>
      <w:r>
        <w:rPr>
          <w:sz w:val="20"/>
        </w:rPr>
        <w:t>kolicinu</w:t>
      </w:r>
    </w:p>
    <w:p>
      <w:pPr>
        <w:pStyle w:val="5"/>
        <w:spacing w:before="1"/>
      </w:pPr>
    </w:p>
    <w:p>
      <w:pPr>
        <w:pStyle w:val="5"/>
        <w:spacing w:before="1"/>
      </w:pPr>
      <w:r>
        <w:drawing>
          <wp:inline distT="0" distB="0" distL="114300" distR="114300">
            <wp:extent cx="2886075" cy="1276350"/>
            <wp:effectExtent l="0" t="0" r="9525" b="0"/>
            <wp:docPr id="14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68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</w:pPr>
    </w:p>
    <w:p>
      <w:pPr>
        <w:pStyle w:val="8"/>
        <w:numPr>
          <w:ilvl w:val="0"/>
          <w:numId w:val="62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4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izvrsi</w:t>
      </w:r>
      <w:r>
        <w:rPr>
          <w:spacing w:val="-3"/>
          <w:sz w:val="20"/>
        </w:rPr>
        <w:t xml:space="preserve"> </w:t>
      </w:r>
      <w:r>
        <w:rPr>
          <w:sz w:val="20"/>
        </w:rPr>
        <w:t>promenu</w:t>
      </w:r>
      <w:r>
        <w:rPr>
          <w:spacing w:val="-3"/>
          <w:sz w:val="20"/>
        </w:rPr>
        <w:t xml:space="preserve"> </w:t>
      </w:r>
      <w:r>
        <w:rPr>
          <w:sz w:val="20"/>
        </w:rPr>
        <w:t>kolici</w:t>
      </w:r>
      <w:r>
        <w:rPr>
          <w:rFonts w:hint="default"/>
          <w:sz w:val="20"/>
          <w:lang w:val="en-US"/>
        </w:rPr>
        <w:t>ne</w:t>
      </w:r>
      <w:r>
        <w:rPr>
          <w:rFonts w:hint="default"/>
          <w:sz w:val="20"/>
          <w:lang w:val="en-US"/>
        </w:rPr>
        <w:br w:type="textWrapping"/>
      </w:r>
      <w:r>
        <w:drawing>
          <wp:inline distT="0" distB="0" distL="114300" distR="114300">
            <wp:extent cx="1181100" cy="514350"/>
            <wp:effectExtent l="0" t="0" r="0" b="0"/>
            <wp:docPr id="14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6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</w:p>
    <w:p>
      <w:pPr>
        <w:pStyle w:val="8"/>
        <w:numPr>
          <w:ilvl w:val="0"/>
          <w:numId w:val="62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4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promene</w:t>
      </w:r>
      <w:r>
        <w:rPr>
          <w:spacing w:val="-6"/>
          <w:sz w:val="20"/>
        </w:rPr>
        <w:t xml:space="preserve"> </w:t>
      </w:r>
      <w:r>
        <w:rPr>
          <w:sz w:val="20"/>
        </w:rPr>
        <w:t>kolicine</w:t>
      </w:r>
    </w:p>
    <w:p>
      <w:pPr>
        <w:pStyle w:val="8"/>
        <w:numPr>
          <w:ilvl w:val="0"/>
          <w:numId w:val="62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promenjena</w:t>
      </w: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  <w:r>
        <w:drawing>
          <wp:inline distT="0" distB="0" distL="114300" distR="114300">
            <wp:extent cx="3676650" cy="1106170"/>
            <wp:effectExtent l="0" t="0" r="0" b="17780"/>
            <wp:docPr id="13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6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4.1</w:t>
      </w:r>
      <w:r>
        <w:rPr>
          <w:spacing w:val="-3"/>
        </w:rPr>
        <w:t xml:space="preserve"> </w:t>
      </w:r>
      <w:r>
        <w:t>Uneta</w:t>
      </w:r>
      <w:r>
        <w:rPr>
          <w:spacing w:val="1"/>
        </w:rPr>
        <w:t xml:space="preserve"> </w:t>
      </w:r>
      <w:r>
        <w:t>kolicina</w:t>
      </w:r>
      <w:r>
        <w:rPr>
          <w:spacing w:val="-2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nula</w:t>
      </w:r>
    </w:p>
    <w:p>
      <w:pPr>
        <w:pStyle w:val="5"/>
        <w:spacing w:before="1"/>
        <w:ind w:left="120"/>
      </w:pPr>
      <w:r>
        <w:drawing>
          <wp:inline distT="0" distB="0" distL="114300" distR="114300">
            <wp:extent cx="3954145" cy="1179830"/>
            <wp:effectExtent l="0" t="0" r="8255" b="1270"/>
            <wp:docPr id="14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70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/>
      </w:pPr>
    </w:p>
    <w:p>
      <w:pPr>
        <w:pStyle w:val="5"/>
      </w:pPr>
    </w:p>
    <w:p>
      <w:pPr>
        <w:pStyle w:val="5"/>
      </w:pPr>
    </w:p>
    <w:p>
      <w:pPr>
        <w:pStyle w:val="2"/>
      </w:pPr>
      <w:r>
        <w:t>SK8:</w:t>
      </w:r>
      <w:r>
        <w:rPr>
          <w:spacing w:val="-3"/>
        </w:rPr>
        <w:t xml:space="preserve"> </w:t>
      </w:r>
      <w:r>
        <w:t>Kreiranje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2661"/>
      </w:pPr>
      <w:r>
        <w:t>Preduslovi: Sistem je ukljucen I korisniku je prikazana forma sa korpom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63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potvrdjivanje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7345" cy="3672205"/>
            <wp:effectExtent l="0" t="0" r="1905" b="4445"/>
            <wp:docPr id="14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7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sz w:val="18"/>
        </w:rPr>
      </w:pPr>
    </w:p>
    <w:p>
      <w:pPr>
        <w:pStyle w:val="8"/>
        <w:numPr>
          <w:ilvl w:val="0"/>
          <w:numId w:val="63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3"/>
          <w:sz w:val="20"/>
        </w:rPr>
        <w:t xml:space="preserve"> </w:t>
      </w:r>
      <w:r>
        <w:rPr>
          <w:sz w:val="20"/>
        </w:rPr>
        <w:t>lokaciju</w:t>
      </w:r>
      <w:r>
        <w:rPr>
          <w:spacing w:val="-4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isporuku</w:t>
      </w:r>
    </w:p>
    <w:p>
      <w:pPr>
        <w:pStyle w:val="8"/>
        <w:numPr>
          <w:ilvl w:val="0"/>
          <w:numId w:val="63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kreira</w:t>
      </w:r>
      <w:r>
        <w:rPr>
          <w:spacing w:val="-3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ind w:left="391"/>
      </w:pPr>
      <w:r>
        <w:drawing>
          <wp:inline distT="0" distB="0" distL="114300" distR="114300">
            <wp:extent cx="1819275" cy="752475"/>
            <wp:effectExtent l="0" t="0" r="9525" b="9525"/>
            <wp:docPr id="147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7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9"/>
        </w:rPr>
      </w:pPr>
    </w:p>
    <w:p>
      <w:pPr>
        <w:pStyle w:val="8"/>
        <w:numPr>
          <w:ilvl w:val="0"/>
          <w:numId w:val="63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kreiranja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63"/>
        </w:numPr>
        <w:tabs>
          <w:tab w:val="left" w:pos="418"/>
        </w:tabs>
        <w:spacing w:before="42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4170" cy="1669415"/>
            <wp:effectExtent l="0" t="0" r="5080" b="6985"/>
            <wp:docPr id="14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73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2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2"/>
        </w:rPr>
        <w:t xml:space="preserve"> </w:t>
      </w:r>
      <w:r>
        <w:t>Korpa je</w:t>
      </w:r>
      <w:r>
        <w:rPr>
          <w:spacing w:val="-3"/>
        </w:rPr>
        <w:t xml:space="preserve"> </w:t>
      </w:r>
      <w:r>
        <w:t>prazna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5423535" cy="1068705"/>
            <wp:effectExtent l="0" t="0" r="5715" b="17145"/>
            <wp:docPr id="14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74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SK9:</w:t>
      </w:r>
      <w:r>
        <w:rPr>
          <w:spacing w:val="-3"/>
        </w:rPr>
        <w:t xml:space="preserve"> </w:t>
      </w:r>
      <w:r>
        <w:t>Otkazivanje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320"/>
      </w:pPr>
      <w:r>
        <w:t>Preduslovi: Sistem je ukljucen I korisniku je prikazana forma sa kreiranom porudzbinom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64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otkazivanje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3535" cy="1300480"/>
            <wp:effectExtent l="0" t="0" r="5715" b="13970"/>
            <wp:docPr id="15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75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rPr>
          <w:sz w:val="19"/>
        </w:rPr>
      </w:pPr>
    </w:p>
    <w:p>
      <w:pPr>
        <w:pStyle w:val="8"/>
        <w:numPr>
          <w:ilvl w:val="0"/>
          <w:numId w:val="64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otkaze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838200" cy="485775"/>
            <wp:effectExtent l="0" t="0" r="0" b="9525"/>
            <wp:docPr id="15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76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</w:pPr>
    </w:p>
    <w:p>
      <w:pPr>
        <w:pStyle w:val="8"/>
        <w:numPr>
          <w:ilvl w:val="0"/>
          <w:numId w:val="64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4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otkazivanja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64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 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otkazana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3535" cy="1633855"/>
            <wp:effectExtent l="0" t="0" r="5715" b="4445"/>
            <wp:docPr id="152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77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84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postoji</w:t>
      </w:r>
      <w:r>
        <w:rPr>
          <w:spacing w:val="-2"/>
        </w:rPr>
        <w:t xml:space="preserve"> </w:t>
      </w:r>
      <w:r>
        <w:t>ni</w:t>
      </w:r>
      <w:r>
        <w:rPr>
          <w:spacing w:val="-2"/>
        </w:rPr>
        <w:t xml:space="preserve"> </w:t>
      </w:r>
      <w:r>
        <w:t>jedna</w:t>
      </w:r>
      <w:r>
        <w:rPr>
          <w:spacing w:val="-1"/>
        </w:rPr>
        <w:t xml:space="preserve"> </w:t>
      </w:r>
      <w:r>
        <w:t>kreirana</w:t>
      </w:r>
      <w:r>
        <w:rPr>
          <w:spacing w:val="-1"/>
        </w:rPr>
        <w:t xml:space="preserve"> </w:t>
      </w:r>
      <w:r>
        <w:t>porudzbina</w:t>
      </w:r>
    </w:p>
    <w:p>
      <w:pPr>
        <w:pStyle w:val="5"/>
        <w:spacing w:before="1"/>
        <w:ind w:left="120"/>
      </w:pPr>
      <w:r>
        <w:drawing>
          <wp:inline distT="0" distB="0" distL="114300" distR="114300">
            <wp:extent cx="5425440" cy="1544955"/>
            <wp:effectExtent l="0" t="0" r="3810" b="17145"/>
            <wp:docPr id="15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79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120"/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5"/>
        <w:spacing w:before="2"/>
        <w:rPr>
          <w:sz w:val="22"/>
        </w:rPr>
      </w:pPr>
    </w:p>
    <w:p>
      <w:pPr>
        <w:pStyle w:val="2"/>
        <w:spacing w:before="59"/>
      </w:pPr>
      <w:r>
        <w:t>SK10:</w:t>
      </w:r>
      <w:r>
        <w:rPr>
          <w:spacing w:val="-4"/>
        </w:rPr>
        <w:t xml:space="preserve"> </w:t>
      </w:r>
      <w:r>
        <w:t>Prihvatanje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65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6"/>
          <w:sz w:val="20"/>
        </w:rPr>
        <w:t xml:space="preserve"> </w:t>
      </w:r>
      <w:r>
        <w:rPr>
          <w:sz w:val="20"/>
        </w:rPr>
        <w:t>prihvatanje</w:t>
      </w:r>
      <w:r>
        <w:rPr>
          <w:spacing w:val="-1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</w:pPr>
    </w:p>
    <w:p>
      <w:pPr>
        <w:pStyle w:val="5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100330</wp:posOffset>
            </wp:positionV>
            <wp:extent cx="5251450" cy="541020"/>
            <wp:effectExtent l="0" t="0" r="0" b="0"/>
            <wp:wrapTopAndBottom/>
            <wp:docPr id="215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05.jpeg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197" cy="54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15"/>
        </w:rPr>
      </w:pPr>
    </w:p>
    <w:p>
      <w:pPr>
        <w:pStyle w:val="8"/>
        <w:numPr>
          <w:ilvl w:val="0"/>
          <w:numId w:val="65"/>
        </w:numPr>
        <w:tabs>
          <w:tab w:val="left" w:pos="317"/>
        </w:tabs>
        <w:spacing w:before="59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7"/>
          <w:sz w:val="20"/>
        </w:rPr>
        <w:t xml:space="preserve"> </w:t>
      </w:r>
      <w:r>
        <w:rPr>
          <w:sz w:val="20"/>
        </w:rPr>
        <w:t>poziva</w:t>
      </w:r>
      <w:r>
        <w:rPr>
          <w:spacing w:val="-1"/>
          <w:sz w:val="20"/>
        </w:rPr>
        <w:t xml:space="preserve"> 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790575" cy="377190"/>
            <wp:effectExtent l="0" t="0" r="0" b="0"/>
            <wp:wrapTopAndBottom/>
            <wp:docPr id="217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106.jpeg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398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22"/>
        </w:rPr>
      </w:pPr>
    </w:p>
    <w:p>
      <w:pPr>
        <w:pStyle w:val="8"/>
        <w:numPr>
          <w:ilvl w:val="0"/>
          <w:numId w:val="65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prihvatanja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65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ind w:left="120"/>
      </w:pPr>
      <w:r>
        <w:drawing>
          <wp:inline distT="0" distB="0" distL="0" distR="0">
            <wp:extent cx="3700780" cy="473710"/>
            <wp:effectExtent l="0" t="0" r="0" b="0"/>
            <wp:docPr id="219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107.jpeg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015" cy="4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spacing w:before="7"/>
        <w:rPr>
          <w:sz w:val="21"/>
        </w:rPr>
      </w:pPr>
    </w:p>
    <w:p>
      <w:pPr>
        <w:pStyle w:val="5"/>
        <w:spacing w:before="1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3.1</w:t>
      </w:r>
      <w:r>
        <w:rPr>
          <w:spacing w:val="-3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vec prihvacena</w:t>
      </w:r>
    </w:p>
    <w:p>
      <w:pPr>
        <w:pStyle w:val="5"/>
        <w:spacing w:before="2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202565</wp:posOffset>
            </wp:positionV>
            <wp:extent cx="5251450" cy="566420"/>
            <wp:effectExtent l="0" t="0" r="0" b="0"/>
            <wp:wrapTopAndBottom/>
            <wp:docPr id="221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08.jpeg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263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4"/>
        <w:rPr>
          <w:sz w:val="21"/>
        </w:rPr>
      </w:pPr>
    </w:p>
    <w:p>
      <w:pPr>
        <w:pStyle w:val="2"/>
        <w:spacing w:before="1"/>
      </w:pPr>
      <w:r>
        <w:t>SK11:</w:t>
      </w:r>
      <w:r>
        <w:rPr>
          <w:spacing w:val="-3"/>
        </w:rPr>
        <w:t xml:space="preserve"> </w:t>
      </w:r>
      <w:r>
        <w:t>Odbijanje porudzbine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66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5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odbijanje</w:t>
      </w:r>
      <w:r>
        <w:rPr>
          <w:spacing w:val="-3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  <w:spacing w:before="5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203835</wp:posOffset>
            </wp:positionV>
            <wp:extent cx="5251450" cy="566420"/>
            <wp:effectExtent l="0" t="0" r="0" b="0"/>
            <wp:wrapTopAndBottom/>
            <wp:docPr id="223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08.jpeg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263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21"/>
        </w:rPr>
      </w:pPr>
    </w:p>
    <w:p>
      <w:pPr>
        <w:pStyle w:val="8"/>
        <w:numPr>
          <w:ilvl w:val="0"/>
          <w:numId w:val="66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</w:t>
      </w:r>
      <w:r>
        <w:rPr>
          <w:spacing w:val="-1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odbije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770890" cy="379730"/>
            <wp:effectExtent l="0" t="0" r="0" b="0"/>
            <wp:wrapTopAndBottom/>
            <wp:docPr id="225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109.jpeg"/>
                    <pic:cNvPicPr>
                      <a:picLocks noChangeAspect="1"/>
                    </pic:cNvPicPr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736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66"/>
        </w:numPr>
        <w:tabs>
          <w:tab w:val="left" w:pos="317"/>
        </w:tabs>
        <w:spacing w:before="84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odbijanja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66"/>
        </w:numPr>
        <w:tabs>
          <w:tab w:val="left" w:pos="317"/>
        </w:tabs>
        <w:spacing w:before="84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1"/>
          <w:sz w:val="20"/>
        </w:rPr>
        <w:t xml:space="preserve"> </w:t>
      </w:r>
      <w:r>
        <w:rPr>
          <w:sz w:val="20"/>
        </w:rPr>
        <w:t>odbijena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3974465" cy="478790"/>
            <wp:effectExtent l="0" t="0" r="0" b="0"/>
            <wp:wrapTopAndBottom/>
            <wp:docPr id="227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110.jpeg"/>
                    <pic:cNvPicPr>
                      <a:picLocks noChangeAspect="1"/>
                    </pic:cNvPicPr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21" cy="478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1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vec</w:t>
      </w:r>
      <w:r>
        <w:rPr>
          <w:spacing w:val="-1"/>
        </w:rPr>
        <w:t xml:space="preserve"> </w:t>
      </w:r>
      <w:r>
        <w:t>odbijena</w:t>
      </w:r>
    </w:p>
    <w:p>
      <w:pPr>
        <w:pStyle w:val="5"/>
      </w:pPr>
    </w:p>
    <w:p>
      <w:pPr>
        <w:pStyle w:val="5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100330</wp:posOffset>
            </wp:positionV>
            <wp:extent cx="5251450" cy="541020"/>
            <wp:effectExtent l="0" t="0" r="0" b="0"/>
            <wp:wrapTopAndBottom/>
            <wp:docPr id="22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105.jpeg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197" cy="54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rPr>
          <w:sz w:val="15"/>
        </w:rPr>
      </w:pPr>
    </w:p>
    <w:p>
      <w:pPr>
        <w:pStyle w:val="2"/>
        <w:spacing w:before="59"/>
      </w:pPr>
      <w:r>
        <w:t>SK12:</w:t>
      </w:r>
      <w:r>
        <w:rPr>
          <w:spacing w:val="-3"/>
        </w:rPr>
        <w:t xml:space="preserve"> </w:t>
      </w:r>
      <w:r>
        <w:t>Rucno</w:t>
      </w:r>
      <w:r>
        <w:rPr>
          <w:spacing w:val="-3"/>
        </w:rPr>
        <w:t xml:space="preserve"> </w:t>
      </w:r>
      <w:r>
        <w:t>unosenje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2"/>
      </w:pPr>
    </w:p>
    <w:p>
      <w:pPr>
        <w:pStyle w:val="8"/>
        <w:numPr>
          <w:ilvl w:val="0"/>
          <w:numId w:val="67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4"/>
          <w:sz w:val="20"/>
        </w:rPr>
        <w:t xml:space="preserve"> </w:t>
      </w:r>
      <w:r>
        <w:rPr>
          <w:sz w:val="20"/>
        </w:rPr>
        <w:t>unosi</w:t>
      </w:r>
      <w:r>
        <w:rPr>
          <w:spacing w:val="-2"/>
          <w:sz w:val="20"/>
        </w:rPr>
        <w:t xml:space="preserve"> </w:t>
      </w:r>
      <w:r>
        <w:rPr>
          <w:sz w:val="20"/>
        </w:rPr>
        <w:t>neophodne</w:t>
      </w:r>
      <w:r>
        <w:rPr>
          <w:spacing w:val="-3"/>
          <w:sz w:val="20"/>
        </w:rPr>
        <w:t xml:space="preserve"> </w:t>
      </w:r>
      <w:r>
        <w:rPr>
          <w:sz w:val="20"/>
        </w:rPr>
        <w:t>podatke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4"/>
          <w:sz w:val="20"/>
        </w:rPr>
        <w:t xml:space="preserve"> </w:t>
      </w:r>
      <w:r>
        <w:rPr>
          <w:sz w:val="20"/>
        </w:rPr>
        <w:t>poudzbinu</w:t>
      </w:r>
    </w:p>
    <w:p>
      <w:pPr>
        <w:pStyle w:val="5"/>
        <w:spacing w:before="3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1195070</wp:posOffset>
            </wp:positionH>
            <wp:positionV relativeFrom="paragraph">
              <wp:posOffset>203200</wp:posOffset>
            </wp:positionV>
            <wp:extent cx="5150485" cy="391795"/>
            <wp:effectExtent l="0" t="0" r="0" b="0"/>
            <wp:wrapTopAndBottom/>
            <wp:docPr id="23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111.png"/>
                    <pic:cNvPicPr>
                      <a:picLocks noChangeAspect="1"/>
                    </pic:cNvPicPr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294" cy="39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8"/>
        </w:rPr>
      </w:pPr>
    </w:p>
    <w:p>
      <w:pPr>
        <w:pStyle w:val="8"/>
        <w:numPr>
          <w:ilvl w:val="0"/>
          <w:numId w:val="67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1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828675" cy="427355"/>
            <wp:effectExtent l="0" t="0" r="0" b="0"/>
            <wp:wrapTopAndBottom/>
            <wp:docPr id="23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112.jpeg"/>
                    <pic:cNvPicPr>
                      <a:picLocks noChangeAspect="1"/>
                    </pic:cNvPicPr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455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8"/>
        <w:numPr>
          <w:ilvl w:val="0"/>
          <w:numId w:val="67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kreiranja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67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2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3497580" cy="449580"/>
            <wp:effectExtent l="0" t="0" r="0" b="0"/>
            <wp:wrapTopAndBottom/>
            <wp:docPr id="23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113.jpeg"/>
                    <pic:cNvPicPr>
                      <a:picLocks noChangeAspect="1"/>
                    </pic:cNvPicPr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4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1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3"/>
        </w:rPr>
        <w:t xml:space="preserve"> </w:t>
      </w:r>
      <w:r>
        <w:t>Nisu</w:t>
      </w:r>
      <w:r>
        <w:rPr>
          <w:spacing w:val="-1"/>
        </w:rPr>
        <w:t xml:space="preserve"> </w:t>
      </w:r>
      <w:r>
        <w:t>uneti</w:t>
      </w:r>
      <w:r>
        <w:rPr>
          <w:spacing w:val="-3"/>
        </w:rPr>
        <w:t xml:space="preserve"> </w:t>
      </w:r>
      <w:r>
        <w:t>validni</w:t>
      </w:r>
      <w:r>
        <w:rPr>
          <w:spacing w:val="-2"/>
        </w:rPr>
        <w:t xml:space="preserve"> </w:t>
      </w:r>
      <w:r>
        <w:t>podaci</w:t>
      </w:r>
    </w:p>
    <w:p>
      <w:pPr>
        <w:pStyle w:val="5"/>
        <w:ind w:left="120"/>
      </w:pPr>
      <w:r>
        <w:drawing>
          <wp:inline distT="0" distB="0" distL="0" distR="0">
            <wp:extent cx="3503930" cy="432435"/>
            <wp:effectExtent l="0" t="0" r="0" b="0"/>
            <wp:docPr id="23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114.jpeg"/>
                    <pic:cNvPicPr>
                      <a:picLocks noChangeAspect="1"/>
                    </pic:cNvPicPr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278" cy="4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SK13:</w:t>
      </w:r>
      <w:r>
        <w:rPr>
          <w:spacing w:val="-3"/>
        </w:rPr>
        <w:t xml:space="preserve"> </w:t>
      </w:r>
      <w:r>
        <w:t>Uvid</w:t>
      </w:r>
      <w:r>
        <w:rPr>
          <w:spacing w:val="-2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statistiku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6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statistike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240655" cy="1198245"/>
            <wp:effectExtent l="0" t="0" r="0" b="0"/>
            <wp:wrapTopAndBottom/>
            <wp:docPr id="23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115.jpeg"/>
                    <pic:cNvPicPr>
                      <a:picLocks noChangeAspect="1"/>
                    </pic:cNvPicPr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sz w:val="22"/>
        </w:rPr>
      </w:pPr>
    </w:p>
    <w:p>
      <w:pPr>
        <w:pStyle w:val="8"/>
        <w:numPr>
          <w:ilvl w:val="0"/>
          <w:numId w:val="68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68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68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before="1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3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156845</wp:posOffset>
            </wp:positionV>
            <wp:extent cx="4671060" cy="571500"/>
            <wp:effectExtent l="0" t="0" r="0" b="0"/>
            <wp:wrapTopAndBottom/>
            <wp:docPr id="24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</w:pPr>
    </w:p>
    <w:p>
      <w:pPr>
        <w:pStyle w:val="2"/>
      </w:pPr>
      <w:r>
        <w:t>SK13.1:</w:t>
      </w:r>
      <w:r>
        <w:rPr>
          <w:spacing w:val="-4"/>
        </w:rPr>
        <w:t xml:space="preserve"> </w:t>
      </w:r>
      <w:r>
        <w:t>Najcesce</w:t>
      </w:r>
      <w:r>
        <w:rPr>
          <w:spacing w:val="-1"/>
        </w:rPr>
        <w:t xml:space="preserve"> </w:t>
      </w:r>
      <w:r>
        <w:t>porucivani</w:t>
      </w:r>
      <w:r>
        <w:rPr>
          <w:spacing w:val="-5"/>
        </w:rPr>
        <w:t xml:space="preserve"> </w:t>
      </w:r>
      <w:r>
        <w:t>proizvodi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456"/>
      </w:pPr>
      <w:r>
        <w:t>Naziv: Najcesce porucivani proizvodi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2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6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liste</w:t>
      </w:r>
      <w:r>
        <w:rPr>
          <w:spacing w:val="-1"/>
          <w:sz w:val="20"/>
        </w:rPr>
        <w:t xml:space="preserve"> </w:t>
      </w:r>
      <w:r>
        <w:rPr>
          <w:sz w:val="20"/>
        </w:rPr>
        <w:t>proizvoda</w:t>
      </w:r>
      <w:r>
        <w:rPr>
          <w:spacing w:val="-2"/>
          <w:sz w:val="20"/>
        </w:rPr>
        <w:t xml:space="preserve"> </w:t>
      </w:r>
      <w:r>
        <w:rPr>
          <w:sz w:val="20"/>
        </w:rPr>
        <w:t>koji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najcesce</w:t>
      </w:r>
      <w:r>
        <w:rPr>
          <w:spacing w:val="-4"/>
          <w:sz w:val="20"/>
        </w:rPr>
        <w:t xml:space="preserve"> </w:t>
      </w:r>
      <w:r>
        <w:rPr>
          <w:sz w:val="20"/>
        </w:rPr>
        <w:t>porucivani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5239385" cy="247015"/>
            <wp:effectExtent l="0" t="0" r="0" b="0"/>
            <wp:wrapTopAndBottom/>
            <wp:docPr id="243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117.png"/>
                    <pic:cNvPicPr>
                      <a:picLocks noChangeAspect="1"/>
                    </pic:cNvPicPr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175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sz w:val="21"/>
        </w:rPr>
      </w:pPr>
    </w:p>
    <w:p>
      <w:pPr>
        <w:pStyle w:val="8"/>
        <w:numPr>
          <w:ilvl w:val="0"/>
          <w:numId w:val="69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69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5325110" cy="1364615"/>
            <wp:effectExtent l="0" t="0" r="0" b="0"/>
            <wp:wrapTopAndBottom/>
            <wp:docPr id="24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118.jpeg"/>
                    <pic:cNvPicPr>
                      <a:picLocks noChangeAspect="1"/>
                    </pic:cNvPicPr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806" cy="136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"/>
        <w:rPr>
          <w:sz w:val="18"/>
        </w:rPr>
      </w:pPr>
    </w:p>
    <w:p>
      <w:pPr>
        <w:pStyle w:val="8"/>
        <w:numPr>
          <w:ilvl w:val="0"/>
          <w:numId w:val="69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5"/>
        <w:spacing w:before="42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4671060" cy="571500"/>
            <wp:effectExtent l="0" t="0" r="0" b="0"/>
            <wp:wrapTopAndBottom/>
            <wp:docPr id="247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</w:pPr>
    </w:p>
    <w:p>
      <w:pPr>
        <w:pStyle w:val="2"/>
      </w:pPr>
      <w:r>
        <w:t>SK13.2: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mesecima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166"/>
        <w:rPr>
          <w:rFonts w:hint="default"/>
          <w:lang w:val="en-US"/>
        </w:rPr>
      </w:pPr>
      <w:r>
        <w:t>Naziv: Prihodi po mesecima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 xml:space="preserve">Menadzer 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7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4"/>
          <w:sz w:val="20"/>
        </w:rPr>
        <w:t xml:space="preserve"> </w:t>
      </w:r>
      <w:r>
        <w:rPr>
          <w:sz w:val="20"/>
        </w:rPr>
        <w:t>ostvarenih</w:t>
      </w:r>
      <w:r>
        <w:rPr>
          <w:spacing w:val="-2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mesecima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273040" cy="222885"/>
            <wp:effectExtent l="0" t="0" r="0" b="0"/>
            <wp:wrapTopAndBottom/>
            <wp:docPr id="249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119.jpeg"/>
                    <pic:cNvPicPr>
                      <a:picLocks noChangeAspect="1"/>
                    </pic:cNvPicPr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909" cy="222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</w:pPr>
    </w:p>
    <w:p>
      <w:pPr>
        <w:pStyle w:val="8"/>
        <w:numPr>
          <w:ilvl w:val="0"/>
          <w:numId w:val="70"/>
        </w:numPr>
        <w:tabs>
          <w:tab w:val="left" w:pos="418"/>
        </w:tabs>
        <w:spacing w:before="1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70"/>
        </w:numPr>
        <w:tabs>
          <w:tab w:val="left" w:pos="418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4734560" cy="4624705"/>
            <wp:effectExtent l="0" t="0" r="0" b="0"/>
            <wp:wrapTopAndBottom/>
            <wp:docPr id="251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120.jpeg"/>
                    <pic:cNvPicPr>
                      <a:picLocks noChangeAspect="1"/>
                    </pic:cNvPicPr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17" cy="4624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22"/>
        </w:rPr>
      </w:pPr>
    </w:p>
    <w:p>
      <w:pPr>
        <w:pStyle w:val="8"/>
        <w:numPr>
          <w:ilvl w:val="0"/>
          <w:numId w:val="70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4671060" cy="571500"/>
            <wp:effectExtent l="0" t="0" r="0" b="0"/>
            <wp:wrapTopAndBottom/>
            <wp:docPr id="253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1"/>
      </w:pPr>
    </w:p>
    <w:p>
      <w:pPr>
        <w:pStyle w:val="2"/>
      </w:pPr>
      <w:r>
        <w:t>SK13.3:</w:t>
      </w:r>
      <w:r>
        <w:rPr>
          <w:spacing w:val="-3"/>
        </w:rPr>
        <w:t xml:space="preserve"> </w:t>
      </w:r>
      <w:r>
        <w:t>Prihodi</w:t>
      </w:r>
      <w:r>
        <w:rPr>
          <w:spacing w:val="-3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godinama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82"/>
      </w:pPr>
      <w:r>
        <w:t>Naziv: Prihodi po godinama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1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71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ostvarenih</w:t>
      </w:r>
      <w:r>
        <w:rPr>
          <w:spacing w:val="-1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godinama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224780" cy="226695"/>
            <wp:effectExtent l="0" t="0" r="0" b="0"/>
            <wp:wrapTopAndBottom/>
            <wp:docPr id="25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121.png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564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</w:pPr>
    </w:p>
    <w:p>
      <w:pPr>
        <w:pStyle w:val="8"/>
        <w:numPr>
          <w:ilvl w:val="0"/>
          <w:numId w:val="71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71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154940</wp:posOffset>
            </wp:positionV>
            <wp:extent cx="5309870" cy="660400"/>
            <wp:effectExtent l="0" t="0" r="0" b="0"/>
            <wp:wrapTopAndBottom/>
            <wp:docPr id="257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122.jpeg"/>
                    <pic:cNvPicPr>
                      <a:picLocks noChangeAspect="1"/>
                    </pic:cNvPicPr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814" cy="660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71"/>
        </w:numPr>
        <w:tabs>
          <w:tab w:val="left" w:pos="418"/>
        </w:tabs>
        <w:spacing w:before="0" w:after="0" w:line="490" w:lineRule="atLeast"/>
        <w:ind w:left="119" w:leftChars="0" w:right="3134" w:rightChars="0" w:hanging="197" w:firstLineChars="0"/>
        <w:jc w:val="left"/>
        <w:rPr>
          <w:sz w:val="20"/>
        </w:rPr>
      </w:pPr>
      <w:r>
        <w:rPr>
          <w:sz w:val="20"/>
        </w:rPr>
        <w:t>Sistem obavestava korisnika da su podaci uspesno obracunati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2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147955</wp:posOffset>
            </wp:positionV>
            <wp:extent cx="4671060" cy="571500"/>
            <wp:effectExtent l="0" t="0" r="0" b="0"/>
            <wp:wrapTopAndBottom/>
            <wp:docPr id="259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SK13.4: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korisnicima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062"/>
      </w:pPr>
      <w:r>
        <w:t>Naziv: Prihodi po korisnicima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72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ostvarenih</w:t>
      </w:r>
      <w:r>
        <w:rPr>
          <w:spacing w:val="-2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korisnicima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156210</wp:posOffset>
            </wp:positionV>
            <wp:extent cx="5256530" cy="226695"/>
            <wp:effectExtent l="0" t="0" r="0" b="0"/>
            <wp:wrapTopAndBottom/>
            <wp:docPr id="261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123.png"/>
                    <pic:cNvPicPr>
                      <a:picLocks noChangeAspect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58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</w:pPr>
    </w:p>
    <w:p>
      <w:pPr>
        <w:pStyle w:val="8"/>
        <w:numPr>
          <w:ilvl w:val="0"/>
          <w:numId w:val="72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72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154940</wp:posOffset>
            </wp:positionV>
            <wp:extent cx="5316220" cy="1275715"/>
            <wp:effectExtent l="0" t="0" r="0" b="0"/>
            <wp:wrapTopAndBottom/>
            <wp:docPr id="263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124.jpeg"/>
                    <pic:cNvPicPr>
                      <a:picLocks noChangeAspect="1"/>
                    </pic:cNvPicPr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280" cy="1275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72"/>
        </w:numPr>
        <w:tabs>
          <w:tab w:val="left" w:pos="418"/>
        </w:tabs>
        <w:spacing w:before="0" w:after="0" w:line="480" w:lineRule="atLeast"/>
        <w:ind w:left="119" w:leftChars="0" w:right="3134" w:rightChars="0" w:hanging="197" w:firstLineChars="0"/>
        <w:jc w:val="left"/>
        <w:rPr>
          <w:sz w:val="20"/>
        </w:rPr>
      </w:pPr>
      <w:r>
        <w:rPr>
          <w:sz w:val="20"/>
        </w:rPr>
        <w:t>Sistem obavestava korisnika da su podaci uspesno obracunati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153670</wp:posOffset>
            </wp:positionV>
            <wp:extent cx="4671060" cy="571500"/>
            <wp:effectExtent l="0" t="0" r="0" b="0"/>
            <wp:wrapTopAndBottom/>
            <wp:docPr id="265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SK13.5:</w:t>
      </w:r>
      <w:r>
        <w:rPr>
          <w:spacing w:val="-3"/>
        </w:rPr>
        <w:t xml:space="preserve"> </w:t>
      </w:r>
      <w:r>
        <w:t>Dnevni</w:t>
      </w:r>
      <w:r>
        <w:rPr>
          <w:spacing w:val="-1"/>
        </w:rPr>
        <w:t xml:space="preserve"> </w:t>
      </w:r>
      <w:r>
        <w:t>nedeljni</w:t>
      </w:r>
      <w:r>
        <w:rPr>
          <w:spacing w:val="-4"/>
        </w:rPr>
        <w:t xml:space="preserve"> </w:t>
      </w:r>
      <w:r>
        <w:t>mesecni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godisnji</w:t>
      </w:r>
      <w:r>
        <w:rPr>
          <w:spacing w:val="-2"/>
        </w:rPr>
        <w:t xml:space="preserve"> </w:t>
      </w:r>
      <w:r>
        <w:t>prihod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539"/>
      </w:pPr>
      <w:r>
        <w:t>Naziv: Dnevni nedeljni mesecni i godisnji prihod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73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Korisnik bira opciju za prikaz ostvarenih prihoda na dnevnom, nedeljnom, mesecnom I godisnjem</w:t>
      </w:r>
      <w:r>
        <w:rPr>
          <w:spacing w:val="-44"/>
          <w:sz w:val="20"/>
        </w:rPr>
        <w:t xml:space="preserve"> </w:t>
      </w:r>
      <w:r>
        <w:rPr>
          <w:sz w:val="20"/>
        </w:rPr>
        <w:t>nivou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156210</wp:posOffset>
            </wp:positionV>
            <wp:extent cx="5222240" cy="200660"/>
            <wp:effectExtent l="0" t="0" r="0" b="0"/>
            <wp:wrapTopAndBottom/>
            <wp:docPr id="26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125.png"/>
                    <pic:cNvPicPr>
                      <a:picLocks noChangeAspect="1"/>
                    </pic:cNvPicPr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971" cy="200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21"/>
        </w:rPr>
      </w:pPr>
    </w:p>
    <w:p>
      <w:pPr>
        <w:pStyle w:val="8"/>
        <w:numPr>
          <w:ilvl w:val="0"/>
          <w:numId w:val="73"/>
        </w:numPr>
        <w:tabs>
          <w:tab w:val="left" w:pos="418"/>
        </w:tabs>
        <w:spacing w:before="0" w:after="0" w:line="240" w:lineRule="auto"/>
        <w:ind w:left="120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73"/>
        </w:numPr>
        <w:tabs>
          <w:tab w:val="left" w:pos="418"/>
        </w:tabs>
        <w:spacing w:before="0" w:after="0" w:line="240" w:lineRule="auto"/>
        <w:ind w:left="120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172710" cy="1747520"/>
            <wp:effectExtent l="0" t="0" r="0" b="0"/>
            <wp:wrapTopAndBottom/>
            <wp:docPr id="269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126.jpeg"/>
                    <pic:cNvPicPr>
                      <a:picLocks noChangeAspect="1"/>
                    </pic:cNvPicPr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616" cy="1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73"/>
        </w:numPr>
        <w:tabs>
          <w:tab w:val="left" w:pos="418"/>
        </w:tabs>
        <w:spacing w:before="52" w:after="0" w:line="490" w:lineRule="atLeast"/>
        <w:ind w:left="120" w:leftChars="0" w:right="3134" w:rightChars="0" w:hanging="197" w:firstLineChars="0"/>
        <w:jc w:val="left"/>
        <w:rPr>
          <w:sz w:val="20"/>
        </w:rPr>
      </w:pPr>
      <w:r>
        <w:rPr>
          <w:sz w:val="20"/>
        </w:rPr>
        <w:t>Sistem obavestava korisnika da su podaci uspesno obracunati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4671060" cy="571500"/>
            <wp:effectExtent l="0" t="0" r="0" b="0"/>
            <wp:wrapTopAndBottom/>
            <wp:docPr id="27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SK14:</w:t>
      </w:r>
      <w:r>
        <w:rPr>
          <w:spacing w:val="-3"/>
        </w:rPr>
        <w:t xml:space="preserve"> </w:t>
      </w:r>
      <w:r>
        <w:t>Prihvati</w:t>
      </w:r>
      <w:r>
        <w:rPr>
          <w:spacing w:val="-2"/>
        </w:rPr>
        <w:t xml:space="preserve"> </w:t>
      </w:r>
      <w:r>
        <w:t>porudzbinu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272"/>
      </w:pPr>
      <w:r>
        <w:t>Naziv: Prihvati porudzbinu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rPr>
          <w:rFonts w:hint="default"/>
          <w:lang w:val="en-US"/>
        </w:rPr>
        <w:t>1.</w:t>
      </w:r>
      <w:r>
        <w:rPr>
          <w:spacing w:val="-3"/>
        </w:rPr>
        <w:t xml:space="preserve"> </w:t>
      </w:r>
      <w:r>
        <w:t>Dostavljac</w:t>
      </w:r>
      <w:r>
        <w:rPr>
          <w:spacing w:val="-3"/>
        </w:rPr>
        <w:t xml:space="preserve"> </w:t>
      </w:r>
      <w:r>
        <w:t>bira</w:t>
      </w:r>
      <w:r>
        <w:rPr>
          <w:spacing w:val="-2"/>
        </w:rPr>
        <w:t xml:space="preserve"> </w:t>
      </w:r>
      <w:r>
        <w:t>opciju</w:t>
      </w:r>
      <w:r>
        <w:rPr>
          <w:spacing w:val="-2"/>
        </w:rPr>
        <w:t xml:space="preserve"> </w:t>
      </w:r>
      <w:r>
        <w:t>za</w:t>
      </w:r>
      <w:r>
        <w:rPr>
          <w:spacing w:val="-4"/>
        </w:rPr>
        <w:t xml:space="preserve"> </w:t>
      </w:r>
      <w:r>
        <w:t>odbijanje</w:t>
      </w:r>
      <w:r>
        <w:rPr>
          <w:spacing w:val="-4"/>
        </w:rPr>
        <w:t xml:space="preserve"> </w:t>
      </w:r>
      <w:r>
        <w:t>porudzbine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156210</wp:posOffset>
            </wp:positionV>
            <wp:extent cx="5200650" cy="380365"/>
            <wp:effectExtent l="0" t="0" r="0" b="0"/>
            <wp:wrapTopAndBottom/>
            <wp:docPr id="273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127.jpeg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790" cy="380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21"/>
        </w:rPr>
      </w:pPr>
    </w:p>
    <w:p>
      <w:pPr>
        <w:pStyle w:val="8"/>
        <w:numPr>
          <w:numId w:val="0"/>
        </w:numPr>
        <w:tabs>
          <w:tab w:val="left" w:pos="418"/>
        </w:tabs>
        <w:spacing w:before="1" w:after="0" w:line="240" w:lineRule="auto"/>
        <w:ind w:left="-78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2.</w:t>
      </w:r>
      <w:r>
        <w:rPr>
          <w:sz w:val="20"/>
        </w:rPr>
        <w:t>Dostavljac</w:t>
      </w:r>
      <w:r>
        <w:rPr>
          <w:spacing w:val="-4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739140" cy="373380"/>
            <wp:effectExtent l="0" t="0" r="0" b="0"/>
            <wp:wrapTopAndBottom/>
            <wp:docPr id="27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128.jpeg"/>
                    <pic:cNvPicPr>
                      <a:picLocks noChangeAspect="1"/>
                    </pic:cNvPicPr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</w:pPr>
    </w:p>
    <w:p>
      <w:pPr>
        <w:pStyle w:val="8"/>
        <w:numPr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3.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dodeljuje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  <w:r>
        <w:rPr>
          <w:spacing w:val="-4"/>
          <w:sz w:val="20"/>
        </w:rPr>
        <w:t xml:space="preserve"> </w:t>
      </w:r>
      <w:r>
        <w:rPr>
          <w:sz w:val="20"/>
        </w:rPr>
        <w:t>dostavljacu</w:t>
      </w:r>
    </w:p>
    <w:p>
      <w:pPr>
        <w:pStyle w:val="8"/>
        <w:numPr>
          <w:numId w:val="0"/>
        </w:numPr>
        <w:tabs>
          <w:tab w:val="left" w:pos="418"/>
        </w:tabs>
        <w:spacing w:before="3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4.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4724400" cy="563880"/>
            <wp:effectExtent l="0" t="0" r="0" b="0"/>
            <wp:wrapTopAndBottom/>
            <wp:docPr id="277" name="image1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129.jpeg"/>
                    <pic:cNvPicPr>
                      <a:picLocks noChangeAspect="1"/>
                    </pic:cNvPicPr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</w:pPr>
    </w:p>
    <w:p>
      <w:pPr>
        <w:pStyle w:val="2"/>
      </w:pPr>
      <w:r>
        <w:t>SK15:</w:t>
      </w:r>
      <w:r>
        <w:rPr>
          <w:spacing w:val="-4"/>
        </w:rPr>
        <w:t xml:space="preserve"> </w:t>
      </w:r>
      <w:r>
        <w:t>Posalji</w:t>
      </w:r>
      <w:r>
        <w:rPr>
          <w:spacing w:val="-3"/>
        </w:rPr>
        <w:t xml:space="preserve"> </w:t>
      </w:r>
      <w:r>
        <w:t>lokaciju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681"/>
      </w:pPr>
      <w:r>
        <w:t>Naziv: Posalji lokaciju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5"/>
        <w:ind w:left="120"/>
      </w:pPr>
      <w:r>
        <w:t>1.</w:t>
      </w:r>
      <w:r>
        <w:rPr>
          <w:spacing w:val="-4"/>
        </w:rPr>
        <w:t xml:space="preserve"> </w:t>
      </w:r>
      <w:r>
        <w:t>Dostavljac</w:t>
      </w:r>
      <w:r>
        <w:rPr>
          <w:spacing w:val="-3"/>
        </w:rPr>
        <w:t xml:space="preserve"> </w:t>
      </w:r>
      <w:r>
        <w:t>bira</w:t>
      </w:r>
      <w:r>
        <w:rPr>
          <w:spacing w:val="-2"/>
        </w:rPr>
        <w:t xml:space="preserve"> </w:t>
      </w:r>
      <w:r>
        <w:t>opciju</w:t>
      </w:r>
      <w:r>
        <w:rPr>
          <w:spacing w:val="-2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t>lociranje</w:t>
      </w:r>
    </w:p>
    <w:p>
      <w:pPr>
        <w:pStyle w:val="5"/>
        <w:spacing w:before="12"/>
        <w:rPr>
          <w:sz w:val="17"/>
        </w:rPr>
      </w:pPr>
      <w:r>
        <w:drawing>
          <wp:inline distT="0" distB="0" distL="114300" distR="114300">
            <wp:extent cx="5424805" cy="382270"/>
            <wp:effectExtent l="0" t="0" r="635" b="1397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9"/>
        </w:rPr>
      </w:pPr>
    </w:p>
    <w:p>
      <w:pPr>
        <w:pStyle w:val="8"/>
        <w:numPr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 xml:space="preserve">2. </w:t>
      </w: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pribavi</w:t>
      </w:r>
      <w:r>
        <w:rPr>
          <w:spacing w:val="-3"/>
          <w:sz w:val="20"/>
        </w:rPr>
        <w:t xml:space="preserve"> </w:t>
      </w:r>
      <w:r>
        <w:rPr>
          <w:sz w:val="20"/>
        </w:rPr>
        <w:t>trenutnu</w:t>
      </w:r>
      <w:r>
        <w:rPr>
          <w:spacing w:val="-4"/>
          <w:sz w:val="20"/>
        </w:rPr>
        <w:t xml:space="preserve"> </w:t>
      </w:r>
      <w:r>
        <w:rPr>
          <w:sz w:val="20"/>
        </w:rPr>
        <w:t>lokaciju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1781175" cy="628650"/>
            <wp:effectExtent l="0" t="0" r="1905" b="1143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8"/>
        <w:numPr>
          <w:numId w:val="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3.</w:t>
      </w:r>
      <w:r>
        <w:rPr>
          <w:sz w:val="20"/>
        </w:rPr>
        <w:t>Dostavljac</w:t>
      </w:r>
      <w:r>
        <w:rPr>
          <w:spacing w:val="-4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smestanje</w:t>
      </w:r>
      <w:r>
        <w:rPr>
          <w:spacing w:val="-3"/>
          <w:sz w:val="20"/>
        </w:rPr>
        <w:t xml:space="preserve"> </w:t>
      </w:r>
      <w:r>
        <w:rPr>
          <w:sz w:val="20"/>
        </w:rPr>
        <w:t>lokacije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bazu</w:t>
      </w:r>
      <w:r>
        <w:rPr>
          <w:spacing w:val="-2"/>
          <w:sz w:val="20"/>
        </w:rPr>
        <w:t xml:space="preserve"> </w:t>
      </w:r>
      <w:r>
        <w:rPr>
          <w:sz w:val="20"/>
        </w:rPr>
        <w:t>podataka</w:t>
      </w:r>
    </w:p>
    <w:p>
      <w:pPr>
        <w:pStyle w:val="5"/>
        <w:ind w:left="120"/>
      </w:pPr>
      <w:r>
        <w:drawing>
          <wp:inline distT="0" distB="0" distL="114300" distR="114300">
            <wp:extent cx="2406015" cy="1085850"/>
            <wp:effectExtent l="0" t="0" r="1905" b="1143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7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" w:line="243" w:lineRule="exact"/>
        <w:ind w:left="120"/>
      </w:pPr>
      <w:r>
        <w:t>Dostavljac</w:t>
      </w:r>
      <w:r>
        <w:rPr>
          <w:spacing w:val="-4"/>
        </w:rPr>
        <w:t xml:space="preserve"> </w:t>
      </w:r>
      <w:r>
        <w:t>poziva</w:t>
      </w:r>
      <w:r>
        <w:rPr>
          <w:spacing w:val="-2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smesti</w:t>
      </w:r>
      <w:r>
        <w:rPr>
          <w:spacing w:val="-2"/>
        </w:rPr>
        <w:t xml:space="preserve"> </w:t>
      </w:r>
      <w:r>
        <w:t>koordinate</w:t>
      </w:r>
      <w:r>
        <w:rPr>
          <w:spacing w:val="-6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bazu</w:t>
      </w:r>
      <w:r>
        <w:rPr>
          <w:spacing w:val="-2"/>
        </w:rPr>
        <w:t xml:space="preserve"> </w:t>
      </w:r>
      <w:r>
        <w:t>podataka</w:t>
      </w:r>
    </w:p>
    <w:p>
      <w:pPr>
        <w:pStyle w:val="8"/>
        <w:numPr>
          <w:numId w:val="0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4.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smesta trenutnu</w:t>
      </w:r>
      <w:r>
        <w:rPr>
          <w:spacing w:val="-5"/>
          <w:sz w:val="20"/>
        </w:rPr>
        <w:t xml:space="preserve"> </w:t>
      </w:r>
      <w:r>
        <w:rPr>
          <w:sz w:val="20"/>
        </w:rPr>
        <w:t>lokaciju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bazu</w:t>
      </w:r>
      <w:r>
        <w:rPr>
          <w:spacing w:val="-2"/>
          <w:sz w:val="20"/>
        </w:rPr>
        <w:t xml:space="preserve"> </w:t>
      </w:r>
      <w:r>
        <w:rPr>
          <w:sz w:val="20"/>
        </w:rPr>
        <w:t>podataka</w:t>
      </w:r>
    </w:p>
    <w:p>
      <w:pPr>
        <w:pStyle w:val="8"/>
        <w:numPr>
          <w:numId w:val="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5.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lokacija</w:t>
      </w:r>
      <w:r>
        <w:rPr>
          <w:spacing w:val="-3"/>
          <w:sz w:val="20"/>
        </w:rPr>
        <w:t xml:space="preserve"> </w:t>
      </w:r>
      <w:r>
        <w:rPr>
          <w:sz w:val="20"/>
        </w:rPr>
        <w:t>pribavljena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ind w:left="120"/>
      </w:pPr>
      <w:r>
        <w:drawing>
          <wp:inline distT="0" distB="0" distL="0" distR="0">
            <wp:extent cx="4709160" cy="563245"/>
            <wp:effectExtent l="0" t="0" r="0" b="0"/>
            <wp:docPr id="285" name="image1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133.jpeg"/>
                    <pic:cNvPicPr>
                      <a:picLocks noChangeAspect="1"/>
                    </pic:cNvPicPr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15"/>
        </w:rPr>
      </w:pPr>
    </w:p>
    <w:p>
      <w:pPr>
        <w:pStyle w:val="5"/>
        <w:spacing w:before="59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SK16:</w:t>
      </w:r>
      <w:r>
        <w:rPr>
          <w:spacing w:val="-3"/>
        </w:rPr>
        <w:t xml:space="preserve"> </w:t>
      </w:r>
      <w:r>
        <w:t>Zavrsi</w:t>
      </w:r>
      <w:r>
        <w:rPr>
          <w:spacing w:val="-1"/>
        </w:rPr>
        <w:t xml:space="preserve"> </w:t>
      </w:r>
      <w:r>
        <w:t>isporuku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646"/>
      </w:pPr>
      <w:r>
        <w:t>Naziv: Zavrsi isporuku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74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oznaci</w:t>
      </w:r>
      <w:r>
        <w:rPr>
          <w:spacing w:val="-7"/>
          <w:sz w:val="20"/>
        </w:rPr>
        <w:t xml:space="preserve"> </w:t>
      </w:r>
      <w:r>
        <w:rPr>
          <w:sz w:val="20"/>
        </w:rPr>
        <w:t>porudzbinu</w:t>
      </w:r>
      <w:r>
        <w:rPr>
          <w:spacing w:val="-2"/>
          <w:sz w:val="20"/>
        </w:rPr>
        <w:t xml:space="preserve"> </w:t>
      </w:r>
      <w:r>
        <w:rPr>
          <w:sz w:val="20"/>
        </w:rPr>
        <w:t>kao</w:t>
      </w:r>
      <w:r>
        <w:rPr>
          <w:spacing w:val="-5"/>
          <w:sz w:val="20"/>
        </w:rPr>
        <w:t xml:space="preserve"> </w:t>
      </w:r>
      <w:r>
        <w:rPr>
          <w:sz w:val="20"/>
        </w:rPr>
        <w:t>isporucenu</w:t>
      </w: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424170" cy="387985"/>
            <wp:effectExtent l="0" t="0" r="5080" b="12065"/>
            <wp:docPr id="155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80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pStyle w:val="8"/>
        <w:numPr>
          <w:ilvl w:val="0"/>
          <w:numId w:val="74"/>
        </w:numPr>
        <w:tabs>
          <w:tab w:val="left" w:pos="418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menja</w:t>
      </w:r>
      <w:r>
        <w:rPr>
          <w:spacing w:val="-2"/>
          <w:sz w:val="20"/>
        </w:rPr>
        <w:t xml:space="preserve"> </w:t>
      </w:r>
      <w:r>
        <w:rPr>
          <w:sz w:val="20"/>
        </w:rPr>
        <w:t>stanje</w:t>
      </w:r>
      <w:r>
        <w:rPr>
          <w:spacing w:val="-2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74"/>
        </w:numPr>
        <w:tabs>
          <w:tab w:val="left" w:pos="418"/>
        </w:tabs>
        <w:spacing w:before="0" w:after="0" w:line="243" w:lineRule="exact"/>
        <w:ind w:left="119" w:leftChars="0" w:right="0" w:rightChars="0" w:hanging="197" w:firstLineChars="0"/>
        <w:jc w:val="left"/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stanje</w:t>
      </w:r>
      <w:r>
        <w:rPr>
          <w:spacing w:val="-2"/>
          <w:sz w:val="20"/>
        </w:rPr>
        <w:t xml:space="preserve"> </w:t>
      </w:r>
      <w:r>
        <w:rPr>
          <w:sz w:val="20"/>
        </w:rPr>
        <w:t>promenjeno</w:t>
      </w: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  <w:r>
        <w:drawing>
          <wp:inline distT="0" distB="0" distL="114300" distR="114300">
            <wp:extent cx="3759200" cy="1116330"/>
            <wp:effectExtent l="0" t="0" r="12700" b="7620"/>
            <wp:docPr id="15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82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</w:pPr>
    </w:p>
    <w:p>
      <w:pPr>
        <w:pStyle w:val="5"/>
        <w:spacing w:before="1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r>
        <w:br w:type="page"/>
      </w:r>
    </w:p>
    <w:p>
      <w:pPr>
        <w:pStyle w:val="2"/>
        <w:spacing w:before="1"/>
        <w:rPr>
          <w:rFonts w:hint="default"/>
          <w:lang w:val="en-US"/>
        </w:rPr>
      </w:pPr>
      <w:r>
        <w:t>SK1</w:t>
      </w:r>
      <w:r>
        <w:rPr>
          <w:rFonts w:hint="default"/>
          <w:lang w:val="en-US"/>
        </w:rPr>
        <w:t>7</w:t>
      </w:r>
      <w:r>
        <w:t>: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Lociranje porudzbine</w:t>
      </w:r>
      <w:r>
        <w:rPr>
          <w:rFonts w:hint="default"/>
          <w:lang w:val="en-US"/>
        </w:rPr>
        <w:br w:type="textWrapping"/>
      </w:r>
    </w:p>
    <w:p>
      <w:pPr>
        <w:ind w:firstLine="110" w:firstLineChars="50"/>
        <w:rPr>
          <w:rFonts w:hint="default"/>
          <w:lang w:val="en-US"/>
        </w:rPr>
      </w:pPr>
      <w:r>
        <w:rPr>
          <w:rFonts w:hint="default"/>
          <w:lang w:val="en-US"/>
        </w:rPr>
        <w:t>Naziv: Lociraj porudzbinu</w:t>
      </w:r>
    </w:p>
    <w:p>
      <w:pPr>
        <w:pStyle w:val="5"/>
        <w:ind w:left="120" w:right="6646"/>
        <w:rPr>
          <w:rFonts w:hint="default"/>
          <w:lang w:val="en-US"/>
        </w:rPr>
      </w:pPr>
      <w:r>
        <w:t>Aktori:</w:t>
      </w:r>
      <w:r>
        <w:rPr>
          <w:spacing w:val="-2"/>
        </w:rPr>
        <w:t xml:space="preserve"> </w:t>
      </w:r>
      <w:r>
        <w:rPr>
          <w:rFonts w:hint="default"/>
          <w:lang w:val="en-US"/>
        </w:rPr>
        <w:t>Fizicko I pravno lice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rPr>
          <w:rFonts w:hint="default"/>
          <w:lang w:val="en-US"/>
        </w:rPr>
        <w:t xml:space="preserve">Korisnik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 xml:space="preserve">Preduslovi: Sistem je ukljucen I je prikazana forma sa </w:t>
      </w:r>
      <w:r>
        <w:rPr>
          <w:rFonts w:hint="default"/>
          <w:lang w:val="en-US"/>
        </w:rPr>
        <w:t xml:space="preserve">kreiranim </w:t>
      </w:r>
      <w:r>
        <w:t>porudzbinama</w:t>
      </w:r>
    </w:p>
    <w:p>
      <w:pPr>
        <w:pStyle w:val="5"/>
        <w:spacing w:before="1"/>
        <w:ind w:left="120" w:right="1064"/>
      </w:pP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ind w:firstLine="110" w:firstLineChars="50"/>
        <w:rPr>
          <w:rFonts w:hint="default"/>
          <w:lang w:val="en-US"/>
        </w:rPr>
      </w:pPr>
    </w:p>
    <w:p>
      <w:pPr>
        <w:pStyle w:val="8"/>
        <w:numPr>
          <w:ilvl w:val="0"/>
          <w:numId w:val="75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rFonts w:hint="default"/>
          <w:sz w:val="20"/>
          <w:lang w:val="en-US"/>
        </w:rPr>
        <w:t>posalje zahtev za lociranje porudzbine</w:t>
      </w:r>
      <w:r>
        <w:rPr>
          <w:rFonts w:hint="default"/>
          <w:sz w:val="20"/>
          <w:lang w:val="en-US"/>
        </w:rPr>
        <w:br w:type="textWrapping"/>
      </w:r>
      <w:r>
        <w:rPr>
          <w:rFonts w:hint="default"/>
          <w:sz w:val="20"/>
          <w:lang w:val="en-US"/>
        </w:rPr>
        <w:br w:type="textWrapping"/>
      </w:r>
      <w:r>
        <w:drawing>
          <wp:inline distT="0" distB="0" distL="114300" distR="114300">
            <wp:extent cx="5423535" cy="123253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</w:p>
    <w:p>
      <w:pPr>
        <w:pStyle w:val="8"/>
        <w:numPr>
          <w:ilvl w:val="0"/>
          <w:numId w:val="75"/>
        </w:numPr>
        <w:tabs>
          <w:tab w:val="left" w:pos="418"/>
        </w:tabs>
        <w:spacing w:before="1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menja</w:t>
      </w:r>
      <w:r>
        <w:rPr>
          <w:spacing w:val="-2"/>
          <w:sz w:val="20"/>
        </w:rPr>
        <w:t xml:space="preserve"> </w:t>
      </w:r>
      <w:r>
        <w:rPr>
          <w:sz w:val="20"/>
        </w:rPr>
        <w:t>stanje</w:t>
      </w:r>
      <w:r>
        <w:rPr>
          <w:rFonts w:hint="default"/>
          <w:sz w:val="20"/>
          <w:lang w:val="en-US"/>
        </w:rPr>
        <w:t xml:space="preserve"> zahteva za lociranje</w:t>
      </w:r>
    </w:p>
    <w:p>
      <w:pPr>
        <w:pStyle w:val="8"/>
        <w:numPr>
          <w:ilvl w:val="0"/>
          <w:numId w:val="75"/>
        </w:numPr>
        <w:tabs>
          <w:tab w:val="left" w:pos="418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rFonts w:hint="default"/>
          <w:sz w:val="20"/>
          <w:lang w:val="en-US"/>
        </w:rPr>
        <w:t>zahtev poslat</w:t>
      </w:r>
    </w:p>
    <w:p>
      <w:pPr>
        <w:pStyle w:val="8"/>
        <w:numPr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</w:p>
    <w:p>
      <w:pPr>
        <w:pStyle w:val="8"/>
        <w:numPr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2964815" cy="833120"/>
            <wp:effectExtent l="0" t="0" r="6985" b="50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sz w:val="20"/>
          <w:lang w:val="en-US"/>
        </w:rPr>
        <w:br w:type="textWrapping"/>
      </w:r>
    </w:p>
    <w:p>
      <w:pPr>
        <w:pStyle w:val="5"/>
        <w:spacing w:before="1"/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ind w:left="120"/>
      </w:pPr>
    </w:p>
    <w:sectPr>
      <w:pgSz w:w="11910" w:h="16840"/>
      <w:pgMar w:top="1420" w:right="1680" w:bottom="280" w:left="16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99F132"/>
    <w:multiLevelType w:val="singleLevel"/>
    <w:tmpl w:val="8099F13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10B441A"/>
    <w:multiLevelType w:val="singleLevel"/>
    <w:tmpl w:val="810B441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89084B04"/>
    <w:multiLevelType w:val="singleLevel"/>
    <w:tmpl w:val="89084B0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8D4BD322"/>
    <w:multiLevelType w:val="singleLevel"/>
    <w:tmpl w:val="8D4BD32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5">
    <w:nsid w:val="9BD9AFD6"/>
    <w:multiLevelType w:val="singleLevel"/>
    <w:tmpl w:val="9BD9AFD6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9C8AC8EF"/>
    <w:multiLevelType w:val="multilevel"/>
    <w:tmpl w:val="9C8AC8EF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7">
    <w:nsid w:val="9C8DD1EA"/>
    <w:multiLevelType w:val="singleLevel"/>
    <w:tmpl w:val="9C8DD1EA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A521188C"/>
    <w:multiLevelType w:val="singleLevel"/>
    <w:tmpl w:val="A521188C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AC0B73B2"/>
    <w:multiLevelType w:val="singleLevel"/>
    <w:tmpl w:val="AC0B73B2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AE8407B8"/>
    <w:multiLevelType w:val="singleLevel"/>
    <w:tmpl w:val="AE8407B8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B0F1ACD9"/>
    <w:multiLevelType w:val="multilevel"/>
    <w:tmpl w:val="B0F1ACD9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12">
    <w:nsid w:val="B241856F"/>
    <w:multiLevelType w:val="singleLevel"/>
    <w:tmpl w:val="B241856F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14">
    <w:nsid w:val="B9E2E7C1"/>
    <w:multiLevelType w:val="singleLevel"/>
    <w:tmpl w:val="B9E2E7C1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BC3B9C24"/>
    <w:multiLevelType w:val="singleLevel"/>
    <w:tmpl w:val="BC3B9C24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BD3B9453"/>
    <w:multiLevelType w:val="singleLevel"/>
    <w:tmpl w:val="BD3B9453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BD8134CE"/>
    <w:multiLevelType w:val="singleLevel"/>
    <w:tmpl w:val="BD8134CE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19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20">
    <w:nsid w:val="CDAF3452"/>
    <w:multiLevelType w:val="singleLevel"/>
    <w:tmpl w:val="CDAF3452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CF028865"/>
    <w:multiLevelType w:val="singleLevel"/>
    <w:tmpl w:val="CF028865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23">
    <w:nsid w:val="D2531E32"/>
    <w:multiLevelType w:val="singleLevel"/>
    <w:tmpl w:val="D2531E32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D61FFB1E"/>
    <w:multiLevelType w:val="singleLevel"/>
    <w:tmpl w:val="D61FFB1E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D6E737EB"/>
    <w:multiLevelType w:val="singleLevel"/>
    <w:tmpl w:val="D6E737EB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D7F9FE59"/>
    <w:multiLevelType w:val="multilevel"/>
    <w:tmpl w:val="D7F9FE59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27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28">
    <w:nsid w:val="E121CE0C"/>
    <w:multiLevelType w:val="singleLevel"/>
    <w:tmpl w:val="E121CE0C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30">
    <w:nsid w:val="F7735DC9"/>
    <w:multiLevelType w:val="multilevel"/>
    <w:tmpl w:val="F7735DC9"/>
    <w:lvl w:ilvl="0" w:tentative="0">
      <w:start w:val="3"/>
      <w:numFmt w:val="decimal"/>
      <w:lvlText w:val="%1."/>
      <w:lvlJc w:val="left"/>
      <w:pPr>
        <w:ind w:left="309" w:hanging="19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19"/>
        <w:szCs w:val="19"/>
        <w:lang w:val="bs" w:eastAsia="en-US" w:bidi="ar-SA"/>
      </w:rPr>
    </w:lvl>
    <w:lvl w:ilvl="1" w:tentative="0">
      <w:start w:val="1"/>
      <w:numFmt w:val="decimal"/>
      <w:lvlText w:val="%1.%2."/>
      <w:lvlJc w:val="left"/>
      <w:pPr>
        <w:ind w:left="120" w:hanging="336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19"/>
        <w:szCs w:val="19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216" w:hanging="336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132" w:hanging="336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048" w:hanging="336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3964" w:hanging="336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4881" w:hanging="336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5797" w:hanging="336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713" w:hanging="336"/>
      </w:pPr>
      <w:rPr>
        <w:rFonts w:hint="default"/>
        <w:lang w:val="bs" w:eastAsia="en-US" w:bidi="ar-SA"/>
      </w:rPr>
    </w:lvl>
  </w:abstractNum>
  <w:abstractNum w:abstractNumId="31">
    <w:nsid w:val="F7C479E5"/>
    <w:multiLevelType w:val="singleLevel"/>
    <w:tmpl w:val="F7C479E5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417" w:hanging="298"/>
        <w:jc w:val="left"/>
      </w:pPr>
      <w:rPr>
        <w:rFonts w:hint="default"/>
        <w:lang w:val="bs" w:eastAsia="en-US" w:bidi="ar-SA"/>
      </w:rPr>
    </w:lvl>
    <w:lvl w:ilvl="1" w:tentative="0">
      <w:start w:val="1"/>
      <w:numFmt w:val="decimal"/>
      <w:lvlText w:val="%1.%2"/>
      <w:lvlJc w:val="left"/>
      <w:pPr>
        <w:ind w:left="417" w:hanging="298"/>
        <w:jc w:val="left"/>
      </w:pPr>
      <w:rPr>
        <w:rFonts w:hint="default"/>
        <w:spacing w:val="-1"/>
        <w:w w:val="99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2045" w:hanging="298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857" w:hanging="298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70" w:hanging="298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83" w:hanging="298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95" w:hanging="298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108" w:hanging="298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20" w:hanging="298"/>
      </w:pPr>
      <w:rPr>
        <w:rFonts w:hint="default"/>
        <w:lang w:val="bs" w:eastAsia="en-US" w:bidi="ar-SA"/>
      </w:rPr>
    </w:lvl>
  </w:abstractNum>
  <w:abstractNum w:abstractNumId="33">
    <w:nsid w:val="0059DFAC"/>
    <w:multiLevelType w:val="singleLevel"/>
    <w:tmpl w:val="0059DFAC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35">
    <w:nsid w:val="02DFD39E"/>
    <w:multiLevelType w:val="singleLevel"/>
    <w:tmpl w:val="02DFD39E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37">
    <w:nsid w:val="04B60214"/>
    <w:multiLevelType w:val="singleLevel"/>
    <w:tmpl w:val="04B60214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05366E8D"/>
    <w:multiLevelType w:val="singleLevel"/>
    <w:tmpl w:val="05366E8D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0E640482"/>
    <w:multiLevelType w:val="multilevel"/>
    <w:tmpl w:val="0E640482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40">
    <w:nsid w:val="19C1C7F5"/>
    <w:multiLevelType w:val="singleLevel"/>
    <w:tmpl w:val="19C1C7F5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243FCF68"/>
    <w:multiLevelType w:val="multilevel"/>
    <w:tmpl w:val="243FCF68"/>
    <w:lvl w:ilvl="0" w:tentative="0">
      <w:start w:val="2"/>
      <w:numFmt w:val="decimal"/>
      <w:lvlText w:val="%1"/>
      <w:lvlJc w:val="left"/>
      <w:pPr>
        <w:ind w:left="420" w:hanging="300"/>
        <w:jc w:val="left"/>
      </w:pPr>
      <w:rPr>
        <w:rFonts w:hint="default"/>
        <w:lang w:val="bs" w:eastAsia="en-US" w:bidi="ar-SA"/>
      </w:rPr>
    </w:lvl>
    <w:lvl w:ilvl="1" w:tentative="0">
      <w:start w:val="2"/>
      <w:numFmt w:val="decimal"/>
      <w:lvlText w:val="%1.%2"/>
      <w:lvlJc w:val="left"/>
      <w:pPr>
        <w:ind w:left="420" w:hanging="30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99"/>
        <w:sz w:val="20"/>
        <w:szCs w:val="20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2045" w:hanging="300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857" w:hanging="300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70" w:hanging="300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83" w:hanging="300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95" w:hanging="300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108" w:hanging="300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20" w:hanging="300"/>
      </w:pPr>
      <w:rPr>
        <w:rFonts w:hint="default"/>
        <w:lang w:val="bs" w:eastAsia="en-US" w:bidi="ar-SA"/>
      </w:rPr>
    </w:lvl>
  </w:abstractNum>
  <w:abstractNum w:abstractNumId="42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43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44">
    <w:nsid w:val="278B2C7D"/>
    <w:multiLevelType w:val="singleLevel"/>
    <w:tmpl w:val="278B2C7D"/>
    <w:lvl w:ilvl="0" w:tentative="0">
      <w:start w:val="1"/>
      <w:numFmt w:val="decimal"/>
      <w:suff w:val="space"/>
      <w:lvlText w:val="%1."/>
      <w:lvlJc w:val="left"/>
    </w:lvl>
  </w:abstractNum>
  <w:abstractNum w:abstractNumId="45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46">
    <w:nsid w:val="2D822BA7"/>
    <w:multiLevelType w:val="singleLevel"/>
    <w:tmpl w:val="2D822BA7"/>
    <w:lvl w:ilvl="0" w:tentative="0">
      <w:start w:val="1"/>
      <w:numFmt w:val="decimal"/>
      <w:suff w:val="space"/>
      <w:lvlText w:val="%1."/>
      <w:lvlJc w:val="left"/>
    </w:lvl>
  </w:abstractNum>
  <w:abstractNum w:abstractNumId="47">
    <w:nsid w:val="30D14F3A"/>
    <w:multiLevelType w:val="singleLevel"/>
    <w:tmpl w:val="30D14F3A"/>
    <w:lvl w:ilvl="0" w:tentative="0">
      <w:start w:val="1"/>
      <w:numFmt w:val="decimal"/>
      <w:suff w:val="space"/>
      <w:lvlText w:val="%1."/>
      <w:lvlJc w:val="left"/>
    </w:lvl>
  </w:abstractNum>
  <w:abstractNum w:abstractNumId="48">
    <w:nsid w:val="3355FC74"/>
    <w:multiLevelType w:val="singleLevel"/>
    <w:tmpl w:val="3355FC74"/>
    <w:lvl w:ilvl="0" w:tentative="0">
      <w:start w:val="1"/>
      <w:numFmt w:val="decimal"/>
      <w:suff w:val="space"/>
      <w:lvlText w:val="%1."/>
      <w:lvlJc w:val="left"/>
    </w:lvl>
  </w:abstractNum>
  <w:abstractNum w:abstractNumId="49">
    <w:nsid w:val="35FE8D4D"/>
    <w:multiLevelType w:val="singleLevel"/>
    <w:tmpl w:val="35FE8D4D"/>
    <w:lvl w:ilvl="0" w:tentative="0">
      <w:start w:val="1"/>
      <w:numFmt w:val="decimal"/>
      <w:suff w:val="space"/>
      <w:lvlText w:val="%1."/>
      <w:lvlJc w:val="left"/>
    </w:lvl>
  </w:abstractNum>
  <w:abstractNum w:abstractNumId="50">
    <w:nsid w:val="38BE207E"/>
    <w:multiLevelType w:val="singleLevel"/>
    <w:tmpl w:val="38BE207E"/>
    <w:lvl w:ilvl="0" w:tentative="0">
      <w:start w:val="1"/>
      <w:numFmt w:val="decimal"/>
      <w:suff w:val="space"/>
      <w:lvlText w:val="%1."/>
      <w:lvlJc w:val="left"/>
    </w:lvl>
  </w:abstractNum>
  <w:abstractNum w:abstractNumId="51">
    <w:nsid w:val="38E176D4"/>
    <w:multiLevelType w:val="singleLevel"/>
    <w:tmpl w:val="38E176D4"/>
    <w:lvl w:ilvl="0" w:tentative="0">
      <w:start w:val="1"/>
      <w:numFmt w:val="decimal"/>
      <w:suff w:val="space"/>
      <w:lvlText w:val="%1."/>
      <w:lvlJc w:val="left"/>
    </w:lvl>
  </w:abstractNum>
  <w:abstractNum w:abstractNumId="52">
    <w:nsid w:val="3EBD874D"/>
    <w:multiLevelType w:val="singleLevel"/>
    <w:tmpl w:val="3EBD874D"/>
    <w:lvl w:ilvl="0" w:tentative="0">
      <w:start w:val="1"/>
      <w:numFmt w:val="decimal"/>
      <w:suff w:val="space"/>
      <w:lvlText w:val="%1."/>
      <w:lvlJc w:val="left"/>
    </w:lvl>
  </w:abstractNum>
  <w:abstractNum w:abstractNumId="53">
    <w:nsid w:val="412CCF9D"/>
    <w:multiLevelType w:val="singleLevel"/>
    <w:tmpl w:val="412CCF9D"/>
    <w:lvl w:ilvl="0" w:tentative="0">
      <w:start w:val="1"/>
      <w:numFmt w:val="decimal"/>
      <w:suff w:val="space"/>
      <w:lvlText w:val="%1."/>
      <w:lvlJc w:val="left"/>
    </w:lvl>
  </w:abstractNum>
  <w:abstractNum w:abstractNumId="54">
    <w:nsid w:val="4432D381"/>
    <w:multiLevelType w:val="singleLevel"/>
    <w:tmpl w:val="4432D381"/>
    <w:lvl w:ilvl="0" w:tentative="0">
      <w:start w:val="1"/>
      <w:numFmt w:val="decimal"/>
      <w:suff w:val="space"/>
      <w:lvlText w:val="%1."/>
      <w:lvlJc w:val="left"/>
    </w:lvl>
  </w:abstractNum>
  <w:abstractNum w:abstractNumId="55">
    <w:nsid w:val="4634DD25"/>
    <w:multiLevelType w:val="singleLevel"/>
    <w:tmpl w:val="4634DD25"/>
    <w:lvl w:ilvl="0" w:tentative="0">
      <w:start w:val="1"/>
      <w:numFmt w:val="decimal"/>
      <w:suff w:val="space"/>
      <w:lvlText w:val="%1."/>
      <w:lvlJc w:val="left"/>
    </w:lvl>
  </w:abstractNum>
  <w:abstractNum w:abstractNumId="56">
    <w:nsid w:val="46A08BB8"/>
    <w:multiLevelType w:val="multilevel"/>
    <w:tmpl w:val="46A08BB8"/>
    <w:lvl w:ilvl="0" w:tentative="0">
      <w:start w:val="3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1"/>
      <w:numFmt w:val="decimal"/>
      <w:lvlText w:val="%1.%2"/>
      <w:lvlJc w:val="left"/>
      <w:pPr>
        <w:ind w:left="417" w:hanging="29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298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225" w:hanging="298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128" w:hanging="298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031" w:hanging="298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4934" w:hanging="298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5837" w:hanging="298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740" w:hanging="298"/>
      </w:pPr>
      <w:rPr>
        <w:rFonts w:hint="default"/>
        <w:lang w:val="bs" w:eastAsia="en-US" w:bidi="ar-SA"/>
      </w:rPr>
    </w:lvl>
  </w:abstractNum>
  <w:abstractNum w:abstractNumId="57">
    <w:nsid w:val="494CC264"/>
    <w:multiLevelType w:val="singleLevel"/>
    <w:tmpl w:val="494CC264"/>
    <w:lvl w:ilvl="0" w:tentative="0">
      <w:start w:val="1"/>
      <w:numFmt w:val="decimal"/>
      <w:suff w:val="space"/>
      <w:lvlText w:val="%1."/>
      <w:lvlJc w:val="left"/>
    </w:lvl>
  </w:abstractNum>
  <w:abstractNum w:abstractNumId="58">
    <w:nsid w:val="4B63E605"/>
    <w:multiLevelType w:val="singleLevel"/>
    <w:tmpl w:val="4B63E605"/>
    <w:lvl w:ilvl="0" w:tentative="0">
      <w:start w:val="1"/>
      <w:numFmt w:val="decimal"/>
      <w:suff w:val="space"/>
      <w:lvlText w:val="%1."/>
      <w:lvlJc w:val="left"/>
    </w:lvl>
  </w:abstractNum>
  <w:abstractNum w:abstractNumId="59">
    <w:nsid w:val="4BBD2F02"/>
    <w:multiLevelType w:val="singleLevel"/>
    <w:tmpl w:val="4BBD2F02"/>
    <w:lvl w:ilvl="0" w:tentative="0">
      <w:start w:val="1"/>
      <w:numFmt w:val="decimal"/>
      <w:suff w:val="space"/>
      <w:lvlText w:val="%1."/>
      <w:lvlJc w:val="left"/>
    </w:lvl>
  </w:abstractNum>
  <w:abstractNum w:abstractNumId="60">
    <w:nsid w:val="4C1BAE26"/>
    <w:multiLevelType w:val="multilevel"/>
    <w:tmpl w:val="4C1BAE26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1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2">
    <w:nsid w:val="4D94DA66"/>
    <w:multiLevelType w:val="multilevel"/>
    <w:tmpl w:val="4D94DA66"/>
    <w:lvl w:ilvl="0" w:tentative="0">
      <w:start w:val="2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3">
    <w:nsid w:val="4DB2125D"/>
    <w:multiLevelType w:val="singleLevel"/>
    <w:tmpl w:val="4DB2125D"/>
    <w:lvl w:ilvl="0" w:tentative="0">
      <w:start w:val="1"/>
      <w:numFmt w:val="decimal"/>
      <w:suff w:val="space"/>
      <w:lvlText w:val="%1."/>
      <w:lvlJc w:val="left"/>
    </w:lvl>
  </w:abstractNum>
  <w:abstractNum w:abstractNumId="64">
    <w:nsid w:val="5504B0E0"/>
    <w:multiLevelType w:val="singleLevel"/>
    <w:tmpl w:val="5504B0E0"/>
    <w:lvl w:ilvl="0" w:tentative="0">
      <w:start w:val="1"/>
      <w:numFmt w:val="decimal"/>
      <w:suff w:val="space"/>
      <w:lvlText w:val="%1."/>
      <w:lvlJc w:val="left"/>
    </w:lvl>
  </w:abstractNum>
  <w:abstractNum w:abstractNumId="65">
    <w:nsid w:val="570F5125"/>
    <w:multiLevelType w:val="singleLevel"/>
    <w:tmpl w:val="570F5125"/>
    <w:lvl w:ilvl="0" w:tentative="0">
      <w:start w:val="1"/>
      <w:numFmt w:val="decimal"/>
      <w:suff w:val="space"/>
      <w:lvlText w:val="%1."/>
      <w:lvlJc w:val="left"/>
    </w:lvl>
  </w:abstractNum>
  <w:abstractNum w:abstractNumId="66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7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8">
    <w:nsid w:val="60382F6E"/>
    <w:multiLevelType w:val="multilevel"/>
    <w:tmpl w:val="60382F6E"/>
    <w:lvl w:ilvl="0" w:tentative="0">
      <w:start w:val="2"/>
      <w:numFmt w:val="decimal"/>
      <w:lvlText w:val="%1."/>
      <w:lvlJc w:val="left"/>
      <w:pPr>
        <w:ind w:left="319" w:hanging="20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1"/>
      <w:numFmt w:val="decimal"/>
      <w:lvlText w:val="%1.%2"/>
      <w:lvlJc w:val="left"/>
      <w:pPr>
        <w:ind w:left="417" w:hanging="29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298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225" w:hanging="298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128" w:hanging="298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031" w:hanging="298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4934" w:hanging="298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5837" w:hanging="298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740" w:hanging="298"/>
      </w:pPr>
      <w:rPr>
        <w:rFonts w:hint="default"/>
        <w:lang w:val="bs" w:eastAsia="en-US" w:bidi="ar-SA"/>
      </w:rPr>
    </w:lvl>
  </w:abstractNum>
  <w:abstractNum w:abstractNumId="69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70">
    <w:nsid w:val="73CAC4B8"/>
    <w:multiLevelType w:val="singleLevel"/>
    <w:tmpl w:val="73CAC4B8"/>
    <w:lvl w:ilvl="0" w:tentative="0">
      <w:start w:val="1"/>
      <w:numFmt w:val="decimal"/>
      <w:suff w:val="space"/>
      <w:lvlText w:val="%1."/>
      <w:lvlJc w:val="left"/>
    </w:lvl>
  </w:abstractNum>
  <w:abstractNum w:abstractNumId="71">
    <w:nsid w:val="77212FFB"/>
    <w:multiLevelType w:val="singleLevel"/>
    <w:tmpl w:val="77212FFB"/>
    <w:lvl w:ilvl="0" w:tentative="0">
      <w:start w:val="1"/>
      <w:numFmt w:val="decimal"/>
      <w:suff w:val="space"/>
      <w:lvlText w:val="%1."/>
      <w:lvlJc w:val="left"/>
    </w:lvl>
  </w:abstractNum>
  <w:abstractNum w:abstractNumId="72">
    <w:nsid w:val="78737B41"/>
    <w:multiLevelType w:val="singleLevel"/>
    <w:tmpl w:val="78737B41"/>
    <w:lvl w:ilvl="0" w:tentative="0">
      <w:start w:val="1"/>
      <w:numFmt w:val="decimal"/>
      <w:suff w:val="space"/>
      <w:lvlText w:val="%1."/>
      <w:lvlJc w:val="left"/>
    </w:lvl>
  </w:abstractNum>
  <w:abstractNum w:abstractNumId="73">
    <w:nsid w:val="797C00A9"/>
    <w:multiLevelType w:val="singleLevel"/>
    <w:tmpl w:val="797C00A9"/>
    <w:lvl w:ilvl="0" w:tentative="0">
      <w:start w:val="1"/>
      <w:numFmt w:val="decimal"/>
      <w:suff w:val="space"/>
      <w:lvlText w:val="%1."/>
      <w:lvlJc w:val="left"/>
    </w:lvl>
  </w:abstractNum>
  <w:abstractNum w:abstractNumId="74">
    <w:nsid w:val="7C246926"/>
    <w:multiLevelType w:val="multilevel"/>
    <w:tmpl w:val="7C246926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num w:numId="1">
    <w:abstractNumId w:val="32"/>
  </w:num>
  <w:num w:numId="2">
    <w:abstractNumId w:val="22"/>
  </w:num>
  <w:num w:numId="3">
    <w:abstractNumId w:val="66"/>
  </w:num>
  <w:num w:numId="4">
    <w:abstractNumId w:val="18"/>
  </w:num>
  <w:num w:numId="5">
    <w:abstractNumId w:val="13"/>
  </w:num>
  <w:num w:numId="6">
    <w:abstractNumId w:val="36"/>
  </w:num>
  <w:num w:numId="7">
    <w:abstractNumId w:val="43"/>
  </w:num>
  <w:num w:numId="8">
    <w:abstractNumId w:val="69"/>
  </w:num>
  <w:num w:numId="9">
    <w:abstractNumId w:val="34"/>
  </w:num>
  <w:num w:numId="10">
    <w:abstractNumId w:val="4"/>
  </w:num>
  <w:num w:numId="11">
    <w:abstractNumId w:val="45"/>
  </w:num>
  <w:num w:numId="12">
    <w:abstractNumId w:val="67"/>
  </w:num>
  <w:num w:numId="13">
    <w:abstractNumId w:val="19"/>
  </w:num>
  <w:num w:numId="14">
    <w:abstractNumId w:val="61"/>
  </w:num>
  <w:num w:numId="15">
    <w:abstractNumId w:val="29"/>
  </w:num>
  <w:num w:numId="16">
    <w:abstractNumId w:val="42"/>
  </w:num>
  <w:num w:numId="17">
    <w:abstractNumId w:val="27"/>
  </w:num>
  <w:num w:numId="18">
    <w:abstractNumId w:val="26"/>
  </w:num>
  <w:num w:numId="19">
    <w:abstractNumId w:val="6"/>
  </w:num>
  <w:num w:numId="20">
    <w:abstractNumId w:val="60"/>
  </w:num>
  <w:num w:numId="21">
    <w:abstractNumId w:val="7"/>
  </w:num>
  <w:num w:numId="22">
    <w:abstractNumId w:val="50"/>
  </w:num>
  <w:num w:numId="23">
    <w:abstractNumId w:val="8"/>
  </w:num>
  <w:num w:numId="24">
    <w:abstractNumId w:val="47"/>
  </w:num>
  <w:num w:numId="25">
    <w:abstractNumId w:val="23"/>
  </w:num>
  <w:num w:numId="26">
    <w:abstractNumId w:val="17"/>
  </w:num>
  <w:num w:numId="27">
    <w:abstractNumId w:val="12"/>
  </w:num>
  <w:num w:numId="28">
    <w:abstractNumId w:val="0"/>
  </w:num>
  <w:num w:numId="29">
    <w:abstractNumId w:val="57"/>
  </w:num>
  <w:num w:numId="30">
    <w:abstractNumId w:val="68"/>
  </w:num>
  <w:num w:numId="31">
    <w:abstractNumId w:val="39"/>
  </w:num>
  <w:num w:numId="32">
    <w:abstractNumId w:val="56"/>
  </w:num>
  <w:num w:numId="33">
    <w:abstractNumId w:val="11"/>
  </w:num>
  <w:num w:numId="34">
    <w:abstractNumId w:val="74"/>
  </w:num>
  <w:num w:numId="35">
    <w:abstractNumId w:val="1"/>
  </w:num>
  <w:num w:numId="36">
    <w:abstractNumId w:val="48"/>
  </w:num>
  <w:num w:numId="37">
    <w:abstractNumId w:val="15"/>
  </w:num>
  <w:num w:numId="38">
    <w:abstractNumId w:val="72"/>
  </w:num>
  <w:num w:numId="39">
    <w:abstractNumId w:val="46"/>
  </w:num>
  <w:num w:numId="40">
    <w:abstractNumId w:val="3"/>
  </w:num>
  <w:num w:numId="41">
    <w:abstractNumId w:val="37"/>
  </w:num>
  <w:num w:numId="42">
    <w:abstractNumId w:val="58"/>
  </w:num>
  <w:num w:numId="43">
    <w:abstractNumId w:val="44"/>
  </w:num>
  <w:num w:numId="44">
    <w:abstractNumId w:val="16"/>
  </w:num>
  <w:num w:numId="45">
    <w:abstractNumId w:val="38"/>
  </w:num>
  <w:num w:numId="46">
    <w:abstractNumId w:val="63"/>
  </w:num>
  <w:num w:numId="47">
    <w:abstractNumId w:val="14"/>
  </w:num>
  <w:num w:numId="48">
    <w:abstractNumId w:val="25"/>
  </w:num>
  <w:num w:numId="49">
    <w:abstractNumId w:val="28"/>
  </w:num>
  <w:num w:numId="50">
    <w:abstractNumId w:val="55"/>
  </w:num>
  <w:num w:numId="51">
    <w:abstractNumId w:val="35"/>
  </w:num>
  <w:num w:numId="52">
    <w:abstractNumId w:val="5"/>
  </w:num>
  <w:num w:numId="53">
    <w:abstractNumId w:val="41"/>
  </w:num>
  <w:num w:numId="54">
    <w:abstractNumId w:val="40"/>
  </w:num>
  <w:num w:numId="55">
    <w:abstractNumId w:val="62"/>
  </w:num>
  <w:num w:numId="56">
    <w:abstractNumId w:val="30"/>
  </w:num>
  <w:num w:numId="57">
    <w:abstractNumId w:val="24"/>
  </w:num>
  <w:num w:numId="58">
    <w:abstractNumId w:val="59"/>
  </w:num>
  <w:num w:numId="59">
    <w:abstractNumId w:val="52"/>
  </w:num>
  <w:num w:numId="60">
    <w:abstractNumId w:val="31"/>
  </w:num>
  <w:num w:numId="61">
    <w:abstractNumId w:val="64"/>
  </w:num>
  <w:num w:numId="62">
    <w:abstractNumId w:val="71"/>
  </w:num>
  <w:num w:numId="63">
    <w:abstractNumId w:val="54"/>
  </w:num>
  <w:num w:numId="64">
    <w:abstractNumId w:val="53"/>
  </w:num>
  <w:num w:numId="65">
    <w:abstractNumId w:val="10"/>
  </w:num>
  <w:num w:numId="66">
    <w:abstractNumId w:val="2"/>
  </w:num>
  <w:num w:numId="67">
    <w:abstractNumId w:val="33"/>
  </w:num>
  <w:num w:numId="68">
    <w:abstractNumId w:val="51"/>
  </w:num>
  <w:num w:numId="69">
    <w:abstractNumId w:val="20"/>
  </w:num>
  <w:num w:numId="70">
    <w:abstractNumId w:val="70"/>
  </w:num>
  <w:num w:numId="71">
    <w:abstractNumId w:val="73"/>
  </w:num>
  <w:num w:numId="72">
    <w:abstractNumId w:val="21"/>
  </w:num>
  <w:num w:numId="73">
    <w:abstractNumId w:val="49"/>
  </w:num>
  <w:num w:numId="74">
    <w:abstractNumId w:val="65"/>
  </w:num>
  <w:num w:numId="7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263C24"/>
    <w:rsid w:val="02D23D27"/>
    <w:rsid w:val="033E1E33"/>
    <w:rsid w:val="064C776E"/>
    <w:rsid w:val="068A4895"/>
    <w:rsid w:val="06A64D33"/>
    <w:rsid w:val="0A9E1308"/>
    <w:rsid w:val="0D01078D"/>
    <w:rsid w:val="0DF26AA3"/>
    <w:rsid w:val="11423694"/>
    <w:rsid w:val="16076B03"/>
    <w:rsid w:val="161F714E"/>
    <w:rsid w:val="1653052A"/>
    <w:rsid w:val="17917926"/>
    <w:rsid w:val="17973193"/>
    <w:rsid w:val="19456007"/>
    <w:rsid w:val="1993560D"/>
    <w:rsid w:val="1C70702D"/>
    <w:rsid w:val="1F763715"/>
    <w:rsid w:val="1F7C2E2C"/>
    <w:rsid w:val="23887A65"/>
    <w:rsid w:val="262275D1"/>
    <w:rsid w:val="271677D9"/>
    <w:rsid w:val="2A351FC9"/>
    <w:rsid w:val="2AF47750"/>
    <w:rsid w:val="2C153C31"/>
    <w:rsid w:val="2E8D1666"/>
    <w:rsid w:val="2F192E44"/>
    <w:rsid w:val="336162B8"/>
    <w:rsid w:val="36C31C82"/>
    <w:rsid w:val="36D55CF8"/>
    <w:rsid w:val="375559A5"/>
    <w:rsid w:val="38940D3C"/>
    <w:rsid w:val="39B55BFC"/>
    <w:rsid w:val="41040444"/>
    <w:rsid w:val="44E512FD"/>
    <w:rsid w:val="44F7556E"/>
    <w:rsid w:val="45193094"/>
    <w:rsid w:val="46BF5E15"/>
    <w:rsid w:val="47F1794F"/>
    <w:rsid w:val="48DF52A9"/>
    <w:rsid w:val="4A402E7A"/>
    <w:rsid w:val="4B152FE8"/>
    <w:rsid w:val="4B352415"/>
    <w:rsid w:val="4D9A32CB"/>
    <w:rsid w:val="509E478B"/>
    <w:rsid w:val="50C36407"/>
    <w:rsid w:val="52CF270B"/>
    <w:rsid w:val="52DE3346"/>
    <w:rsid w:val="535808F9"/>
    <w:rsid w:val="53EA424C"/>
    <w:rsid w:val="575C1573"/>
    <w:rsid w:val="59040793"/>
    <w:rsid w:val="596C3BDD"/>
    <w:rsid w:val="5A450095"/>
    <w:rsid w:val="5CEC4210"/>
    <w:rsid w:val="5EC92078"/>
    <w:rsid w:val="5EF56D47"/>
    <w:rsid w:val="5F92753F"/>
    <w:rsid w:val="5FCB7520"/>
    <w:rsid w:val="5FE03089"/>
    <w:rsid w:val="60CB3BFB"/>
    <w:rsid w:val="629D3483"/>
    <w:rsid w:val="62A76E4F"/>
    <w:rsid w:val="631A1780"/>
    <w:rsid w:val="644602C0"/>
    <w:rsid w:val="65682C79"/>
    <w:rsid w:val="65F1788C"/>
    <w:rsid w:val="66B673B1"/>
    <w:rsid w:val="674439FD"/>
    <w:rsid w:val="67A11640"/>
    <w:rsid w:val="68747553"/>
    <w:rsid w:val="68B1140F"/>
    <w:rsid w:val="6A792065"/>
    <w:rsid w:val="6A987E20"/>
    <w:rsid w:val="6ADF7D85"/>
    <w:rsid w:val="6BB87470"/>
    <w:rsid w:val="6CE80618"/>
    <w:rsid w:val="6DCC51BF"/>
    <w:rsid w:val="6DD62748"/>
    <w:rsid w:val="700E7560"/>
    <w:rsid w:val="70C565CD"/>
    <w:rsid w:val="719A2164"/>
    <w:rsid w:val="745D47C3"/>
    <w:rsid w:val="758F1E95"/>
    <w:rsid w:val="75D67A03"/>
    <w:rsid w:val="793952BA"/>
    <w:rsid w:val="7AF63779"/>
    <w:rsid w:val="7B756BE4"/>
    <w:rsid w:val="7C262AE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bs" w:eastAsia="en-US" w:bidi="ar-SA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Calibri" w:hAnsi="Calibri" w:eastAsia="Calibri" w:cs="Calibri"/>
      <w:b/>
      <w:bCs/>
      <w:sz w:val="20"/>
      <w:szCs w:val="20"/>
      <w:lang w:val="b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20"/>
      <w:szCs w:val="20"/>
      <w:lang w:val="bs" w:eastAsia="en-US" w:bidi="ar-SA"/>
    </w:rPr>
  </w:style>
  <w:style w:type="paragraph" w:styleId="6">
    <w:name w:val="Title"/>
    <w:basedOn w:val="1"/>
    <w:qFormat/>
    <w:uiPriority w:val="1"/>
    <w:pPr>
      <w:spacing w:before="87"/>
      <w:ind w:left="436" w:hanging="317"/>
    </w:pPr>
    <w:rPr>
      <w:rFonts w:ascii="Calibri" w:hAnsi="Calibri" w:eastAsia="Calibri" w:cs="Calibri"/>
      <w:b/>
      <w:bCs/>
      <w:sz w:val="21"/>
      <w:szCs w:val="21"/>
      <w:lang w:val="b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316" w:hanging="197"/>
    </w:pPr>
    <w:rPr>
      <w:rFonts w:ascii="Calibri" w:hAnsi="Calibri" w:eastAsia="Calibri" w:cs="Calibri"/>
      <w:lang w:val="bs" w:eastAsia="en-US" w:bidi="ar-SA"/>
    </w:rPr>
  </w:style>
  <w:style w:type="paragraph" w:customStyle="1" w:styleId="9">
    <w:name w:val="Table Paragraph"/>
    <w:basedOn w:val="1"/>
    <w:qFormat/>
    <w:uiPriority w:val="1"/>
    <w:rPr>
      <w:lang w:val="b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jpeg"/><Relationship Id="rId95" Type="http://schemas.openxmlformats.org/officeDocument/2006/relationships/image" Target="media/image90.jpeg"/><Relationship Id="rId94" Type="http://schemas.openxmlformats.org/officeDocument/2006/relationships/image" Target="media/image89.jpeg"/><Relationship Id="rId93" Type="http://schemas.openxmlformats.org/officeDocument/2006/relationships/image" Target="media/image88.jpeg"/><Relationship Id="rId92" Type="http://schemas.openxmlformats.org/officeDocument/2006/relationships/image" Target="media/image87.jpeg"/><Relationship Id="rId91" Type="http://schemas.openxmlformats.org/officeDocument/2006/relationships/image" Target="media/image86.jpeg"/><Relationship Id="rId90" Type="http://schemas.openxmlformats.org/officeDocument/2006/relationships/image" Target="media/image85.jpeg"/><Relationship Id="rId9" Type="http://schemas.openxmlformats.org/officeDocument/2006/relationships/image" Target="media/image4.jpeg"/><Relationship Id="rId89" Type="http://schemas.openxmlformats.org/officeDocument/2006/relationships/image" Target="media/image84.jpe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jpe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jpeg"/><Relationship Id="rId7" Type="http://schemas.openxmlformats.org/officeDocument/2006/relationships/image" Target="media/image2.jpeg"/><Relationship Id="rId69" Type="http://schemas.openxmlformats.org/officeDocument/2006/relationships/image" Target="media/image64.jpeg"/><Relationship Id="rId68" Type="http://schemas.openxmlformats.org/officeDocument/2006/relationships/image" Target="media/image63.jpeg"/><Relationship Id="rId67" Type="http://schemas.openxmlformats.org/officeDocument/2006/relationships/image" Target="media/image62.jpe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pn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png"/><Relationship Id="rId47" Type="http://schemas.openxmlformats.org/officeDocument/2006/relationships/image" Target="media/image42.jpeg"/><Relationship Id="rId46" Type="http://schemas.openxmlformats.org/officeDocument/2006/relationships/image" Target="media/image41.pn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2" Type="http://schemas.openxmlformats.org/officeDocument/2006/relationships/fontTable" Target="fontTable.xml"/><Relationship Id="rId171" Type="http://schemas.openxmlformats.org/officeDocument/2006/relationships/numbering" Target="numbering.xml"/><Relationship Id="rId170" Type="http://schemas.openxmlformats.org/officeDocument/2006/relationships/image" Target="media/image165.png"/><Relationship Id="rId17" Type="http://schemas.openxmlformats.org/officeDocument/2006/relationships/image" Target="media/image12.jpeg"/><Relationship Id="rId169" Type="http://schemas.openxmlformats.org/officeDocument/2006/relationships/image" Target="media/image164.png"/><Relationship Id="rId168" Type="http://schemas.openxmlformats.org/officeDocument/2006/relationships/image" Target="media/image163.png"/><Relationship Id="rId167" Type="http://schemas.openxmlformats.org/officeDocument/2006/relationships/image" Target="media/image162.png"/><Relationship Id="rId166" Type="http://schemas.openxmlformats.org/officeDocument/2006/relationships/image" Target="media/image161.jpeg"/><Relationship Id="rId165" Type="http://schemas.openxmlformats.org/officeDocument/2006/relationships/image" Target="media/image160.png"/><Relationship Id="rId164" Type="http://schemas.openxmlformats.org/officeDocument/2006/relationships/image" Target="media/image159.png"/><Relationship Id="rId163" Type="http://schemas.openxmlformats.org/officeDocument/2006/relationships/image" Target="media/image158.png"/><Relationship Id="rId162" Type="http://schemas.openxmlformats.org/officeDocument/2006/relationships/image" Target="media/image157.jpeg"/><Relationship Id="rId161" Type="http://schemas.openxmlformats.org/officeDocument/2006/relationships/image" Target="media/image156.jpeg"/><Relationship Id="rId160" Type="http://schemas.openxmlformats.org/officeDocument/2006/relationships/image" Target="media/image155.jpeg"/><Relationship Id="rId16" Type="http://schemas.openxmlformats.org/officeDocument/2006/relationships/image" Target="media/image11.jpeg"/><Relationship Id="rId159" Type="http://schemas.openxmlformats.org/officeDocument/2006/relationships/image" Target="media/image154.jpeg"/><Relationship Id="rId158" Type="http://schemas.openxmlformats.org/officeDocument/2006/relationships/image" Target="media/image153.png"/><Relationship Id="rId157" Type="http://schemas.openxmlformats.org/officeDocument/2006/relationships/image" Target="media/image152.jpeg"/><Relationship Id="rId156" Type="http://schemas.openxmlformats.org/officeDocument/2006/relationships/image" Target="media/image151.png"/><Relationship Id="rId155" Type="http://schemas.openxmlformats.org/officeDocument/2006/relationships/image" Target="media/image150.jpeg"/><Relationship Id="rId154" Type="http://schemas.openxmlformats.org/officeDocument/2006/relationships/image" Target="media/image149.png"/><Relationship Id="rId153" Type="http://schemas.openxmlformats.org/officeDocument/2006/relationships/image" Target="media/image148.jpeg"/><Relationship Id="rId152" Type="http://schemas.openxmlformats.org/officeDocument/2006/relationships/image" Target="media/image147.jpeg"/><Relationship Id="rId151" Type="http://schemas.openxmlformats.org/officeDocument/2006/relationships/image" Target="media/image146.jpeg"/><Relationship Id="rId150" Type="http://schemas.openxmlformats.org/officeDocument/2006/relationships/image" Target="media/image145.png"/><Relationship Id="rId15" Type="http://schemas.openxmlformats.org/officeDocument/2006/relationships/image" Target="media/image10.jpeg"/><Relationship Id="rId149" Type="http://schemas.openxmlformats.org/officeDocument/2006/relationships/image" Target="media/image144.jpeg"/><Relationship Id="rId148" Type="http://schemas.openxmlformats.org/officeDocument/2006/relationships/image" Target="media/image143.jpeg"/><Relationship Id="rId147" Type="http://schemas.openxmlformats.org/officeDocument/2006/relationships/image" Target="media/image142.jpeg"/><Relationship Id="rId146" Type="http://schemas.openxmlformats.org/officeDocument/2006/relationships/image" Target="media/image141.jpeg"/><Relationship Id="rId145" Type="http://schemas.openxmlformats.org/officeDocument/2006/relationships/image" Target="media/image140.jpeg"/><Relationship Id="rId144" Type="http://schemas.openxmlformats.org/officeDocument/2006/relationships/image" Target="media/image139.png"/><Relationship Id="rId143" Type="http://schemas.openxmlformats.org/officeDocument/2006/relationships/image" Target="media/image138.jpeg"/><Relationship Id="rId142" Type="http://schemas.openxmlformats.org/officeDocument/2006/relationships/image" Target="media/image137.jpeg"/><Relationship Id="rId141" Type="http://schemas.openxmlformats.org/officeDocument/2006/relationships/image" Target="media/image136.jpeg"/><Relationship Id="rId140" Type="http://schemas.openxmlformats.org/officeDocument/2006/relationships/image" Target="media/image135.jpeg"/><Relationship Id="rId14" Type="http://schemas.openxmlformats.org/officeDocument/2006/relationships/image" Target="media/image9.jpeg"/><Relationship Id="rId139" Type="http://schemas.openxmlformats.org/officeDocument/2006/relationships/image" Target="media/image134.jpeg"/><Relationship Id="rId138" Type="http://schemas.openxmlformats.org/officeDocument/2006/relationships/image" Target="media/image133.jpe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jpe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jpe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jpe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ScaleCrop>false</ScaleCrop>
  <LinksUpToDate>false</LinksUpToDate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2022-10-01T21:59:00Z</dcterms:created>
  <dc:creator>kamel</dc:creator>
  <cp:lastModifiedBy>Marko Đokić</cp:lastModifiedBy>
  <dcterms:modified xsi:type="dcterms:W3CDTF">2022-10-05T22:19:32Z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2022-10-01T00:00:00Z</vt:filetime>
  </property>
  <property fmtid="{D5CDD505-2E9C-101B-9397-08002B2CF9AE}" pid="5" name="KSOProductBuildVer">
    <vt:lpwstr>1033-11.2.0.11210</vt:lpwstr>
  </property>
  <property fmtid="{D5CDD505-2E9C-101B-9397-08002B2CF9AE}" pid="6" name="ICV">
    <vt:lpwstr>95D567FA7FB84701B340437E54BD2F70</vt:lpwstr>
  </property>
</Properties>
</file>